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w:body><w:tblCellMar><w:top w:w="0" w:type="dxa"/><w:left w:w="108" w:type="dxa"/><w:bottom w:w="0" w:type="dxa"/><w:right w:w="108" w:type="dxa"/></w:tblCellMar></w:tblPrEx><w:trPr><w:gridBefore w:val="1"/><w:gridAfter w:val="1"/><w:wBefore w:w="43" w:type="dxa"/><w:wAfter w:w="39" w:type="dxa"/><w:trHeight w:val="1082" w:hRule="atLeast"/></w:trPr><w:tc><w:tcPr><w:tcW w:w="2219" w:type="dxa"/></w:tcPr><w:p w14:paraId="5D3D3ECA"><w:pPr><w:jc w:val="center"/></w:pPr><w:r><w:drawing><wp:inline distT="0" distB="0" distL="114300" distR="114300"><wp:extent cx="731520" cy="620395"/><wp:effectExtent l="0" t="0" r="0" b="4445"/><wp:docPr id="15" name="Picture 15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5" name="Picture 15"/><pic:cNvPicPr><a:picLocks noChangeAspect="1"/></pic:cNvPicPr></pic:nvPicPr><pic:blipFill><a:blip r:embed="rId6"/><a:srcRect t="15191"/><a:stretch><a:fillRect/></a:stretch></pic:blipFill><pic:spPr><a:xfrm><a:off x="0" y="0"/><a:ext cx="731520" cy="620395"/></a:xfrm><a:prstGeom prst="rect"><a:avLst/></a:prstGeom></pic:spPr></pic:pic></a:graphicData></a:graphic></wp:inline></w:drawing></w:r></w:p></w:tc><w:tc><w:tcPr><w:tcW w:w="5495" w:type="dxa"/><w:gridSpan w:val="2"/><w:vAlign w:val="center"/></w:tcPr><w:p w14:paraId="5484FA18"><w:pPr><w:jc w:val="center"/><w:rPr><w:rFonts w:hint="default"/><w:lang w:val="en-US"/></w:rPr></w:pPr><w:r><w:rPr><w:b/><w:sz w:val="26"/><w:szCs w:val="26"/></w:rPr><w:t>Empowering ATL Programme – Karnataka</w:t></w:r><w:r><w:rPr><w:b/><w:sz w:val="26"/><w:szCs w:val="26"/></w:rPr><w:br w:type="textWrapping"/></w:r><w:r><w:rPr><w:b/><w:sz w:val="26"/><w:szCs w:val="26"/></w:rPr><w:t>Industry Exposure Visit Report</w:t></w:r><w:r><w:rPr><w:sz w:val="26"/><w:szCs w:val="26"/></w:rPr><w:br w:type="textWrapping"/></w:r><w:r><w:rPr><w:sz w:val="26"/><w:szCs w:val="26"/></w:rPr><w:t>Form Code: MER-0</w:t></w:r><w:r><w:rPr><w:rFonts w:hint="default"/><w:sz w:val="26"/><w:szCs w:val="26"/><w:lang w:val="en-US"/></w:rPr><w:t>6</w:t></w:r></w:p></w:tc><w:tc><w:tcPr><w:tcW w:w="2969" w:type="dxa"/></w:tcPr><w:p w14:paraId="64E7879F"><w:pPr><w:jc w:val="center"/></w:pPr><w:r><w:drawing><wp:inline distT="0" distB="0" distL="114300" distR="114300"><wp:extent cx="606425" cy="601980"/><wp:effectExtent l="0" t="0" r="3175" b="7620"/><wp:docPr id="16" name="Picture 16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6" name="Picture 16"/><pic:cNvPicPr><a:picLocks noChangeAspect="1"/></pic:cNvPicPr></pic:nvPicPr><pic:blipFill><a:blip r:embed="rId7"/><a:srcRect t="10637" b="6585"/><a:stretch><a:fillRect/></a:stretch></pic:blipFill><pic:spPr><a:xfrm><a:off x="0" y="0"/><a:ext cx="606425" cy="601980"/></a:xfrm><a:prstGeom prst="rect"><a:avLst/></a:prstGeom></pic:spPr></pic:pic></a:graphicData></a:graphic></wp:inline></w:drawing></w:r></w:p></w:tc></w:tr></w:tbl><w:p w14:paraId="2C1BC437"><w:pPr><w:jc w:val="center"/><w:rPr><w:b/><w:sz w:val="28"/></w:rPr></w:pPr></w:p><w:tbl><w:tblPr><w:tblStyle w:val="12"/><w:tblW w:w="10645" w:type="dxa"/><w:tblInd w:w="0" w:type="dxa"/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Layout w:type="autofit"/><w:tblCellMar><w:top w:w="0" w:type="dxa"/><w:left w:w="10" w:type="dxa"/><w:bottom w:w="0" w:type="dxa"/><w:right w:w="10" w:type="dxa"/></w:tblCellMar></w:tblPr><w:tblGrid><w:gridCol w:w="5136"/><w:gridCol w:w="5509"/></w:tblGrid><w:tr w14:paraId="38C40556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" w:type="dxa"/><w:bottom w:w="0" w:type="dxa"/><w:right w:w="10" w:type="dxa"/></w:tblCellMar></w:tblPrEx><w:tc><w:tcPr><w:tcW w:w="5136" w:type="dxa"/><w:tcMar><w:top w:w="60" w:type="dxa"/><w:left w:w="80" w:type="dxa"/><w:bottom w:w="60" w:type="dxa"/><w:right w:w="80" w:type="dxa"/></w:tcMar><w:vAlign w:val="center"/></w:tcPr><w:p w14:paraId="5B724D14"><w:pPr><w:rPr><w:b/><w:bCs/></w:rPr></w:pPr><w:r><w:rPr><w:b/><w:bCs/></w:rPr><w:t>ATL / School Name: ____________________</w:t></w:r></w:p></w:tc><w:tc><w:tcPr><w:tcW w:w="5509" w:type="dxa"/><w:tcMar><w:top w:w="60" w:type="dxa"/><w:left w:w="80" w:type="dxa"/><w:bottom w:w="60" w:type="dxa"/><w:right w:w="80" w:type="dxa"/></w:tcMar><w:vAlign w:val="center"/></w:tcPr><w:p w14:paraId="75C012CF"><w:pPr><w:rPr><w:b/><w:bCs/></w:rPr></w:pPr><w:r><w:rPr><w:b/><w:bCs/></w:rPr><w:t>Date of Visit: ____________________</w:t></w:r></w:p></w:tc></w:tr><w:tr w14:paraId="145C05BC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" w:type="dxa"/><w:bottom w:w="0" w:type="dxa"/><w:right w:w="10" w:type="dxa"/></w:tblCellMar></w:tblPrEx><w:tc><w:tcPr><w:tcW w:w="5136" w:type="dxa"/><w:tcMar><w:top w:w="60" w:type="dxa"/><w:left w:w="80" w:type="dxa"/><w:bottom w:w="60" w:type="dxa"/><w:right w:w="80" w:type="dxa"/></w:tcMar><w:vAlign w:val="center"/></w:tcPr><w:p w14:paraId="36C2684B"><w:pPr><w:rPr><w:b/><w:bCs/></w:rPr></w:pPr><w:r><w:rPr><w:b/><w:bCs/></w:rPr><w:t>Industry / Facility Visited (incl. GTTC Centre, if applicable): ____________________</w:t></w:r></w:p></w:tc><w:tc><w:tcPr><w:tcW w:w="5509" w:type="dxa"/><w:tcMar><w:top w:w="60" w:type="dxa"/><w:left w:w="80" w:type="dxa"/><w:bottom w:w="60" w:type="dxa"/><w:right w:w="80" w:type="dxa"/></w:tcMar><w:vAlign w:val="center"/></w:tcPr><w:p w14:paraId="3EA0EFB8"><w:pPr><w:rPr><w:b/><w:bCs/></w:rPr></w:pPr><w:r><w:rPr><w:b/><w:bCs/></w:rPr><w:t>Location: ____________________</w:t></w:r></w:p></w:tc></w:tr><w:tr w14:paraId="12689697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" w:type="dxa"/><w:bottom w:w="0" w:type="dxa"/><w:right w:w="10" w:type="dxa"/></w:tblCellMar></w:tblPrEx><w:tc><w:tcPr><w:tcW w:w="5136" w:type="dxa"/><w:tcMar><w:top w:w="60" w:type="dxa"/><w:left w:w="80" w:type="dxa"/><w:bottom w:w="60" w:type="dxa"/><w:right w:w="80" w:type="dxa"/></w:tcMar><w:vAlign w:val="center"/></w:tcPr><w:p w14:paraId="30C90E4D"><w:pPr><w:rPr><w:b/><w:bCs/></w:rPr></w:pPr><w:r><w:rPr><w:b/><w:bCs/></w:rPr><w:t>No. of Students (max as per norms): ____________________</w:t></w:r></w:p></w:tc><w:tc><w:tcPr><w:tcW w:w="5509" w:type="dxa"/><w:tcMar><w:top w:w="60" w:type="dxa"/><w:left w:w="80" w:type="dxa"/><w:bottom w:w="60" w:type="dxa"/><w:right w:w="80" w:type="dxa"/></w:tcMar><w:vAlign w:val="center"/></w:tcPr><w:p w14:paraId="72B35472"><w:pPr><w:rPr><w:b/><w:bCs/></w:rPr></w:pPr><w:r><w:rPr><w:b/><w:bCs/></w:rPr><w:t>Accompanying Staff (Trainer / MT / School Rep.): ____________________</w:t></w:r></w:p></w:tc></w:tr></w:tbl><w:p w14:paraId="1F061EFD"><w:pPr><w:jc w:val="both"/><w:rPr><w:b/><w:sz w:val="28"/></w:rPr></w:pPr></w:p><w:tbl><w:tblPr><w:tblStyle w:val="35"/><w:tblW w:w="10660" w:type="dxa"/><w:tblInd w:w="29" w:type="dxa"/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Layout w:type="autofit"/><w:tblCellMar><w:top w:w="0" w:type="dxa"/><w:left w:w="108" w:type="dxa"/><w:bottom w:w="0" w:type="dxa"/><w:right w:w="108" w:type="dxa"/></w:tblCellMar></w:tblPr><w:tblGrid><w:gridCol w:w="2400"/><w:gridCol w:w="2730"/><w:gridCol w:w="2702"/><w:gridCol w:w="2828"/></w:tblGrid><w:tr w14:paraId="2FAFB93B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2400" w:type="dxa"/><w:vAlign w:val="center"/></w:tcPr><w:p w14:paraId="114533A8"><w:pPr><w:spacing w:after="0" w:line="240" w:lineRule="auto"/><w:jc w:val="center"/><w:rPr><w:rFonts w:hint="default"/><w:lang w:val="en-US"/></w:rPr></w:pPr><w:r><w:rPr><w:b/><w:bCs/><w:sz w:val="19"/><w:szCs w:val="19"/></w:rPr><w:t>Objectives of the Visit</w:t></w:r></w:p></w:tc><w:tc><w:tcPr><w:tcW w:w="2730" w:type="dxa"/><w:vAlign w:val="center"/></w:tcPr><w:p w14:paraId="0A00F570"><w:pPr><w:spacing w:after="0" w:line="240" w:lineRule="auto"/><w:jc w:val="center"/></w:pPr><w:r><w:rPr><w:b/><w:bCs/><w:sz w:val="19"/><w:szCs w:val="19"/></w:rPr><w:t>Key Exposure Areas (technologies, processes, innovation practices)</w:t></w:r></w:p></w:tc><w:tc><w:tcPr><w:tcW w:w="2702" w:type="dxa"/><w:vAlign w:val="center"/></w:tcPr><w:p w14:paraId="2A27DD63"><w:pPr><w:spacing w:after="0" w:line="240" w:lineRule="auto"/><w:jc w:val="center"/></w:pPr><w:r><w:rPr><w:b/><w:bCs/><w:sz w:val="19"/><w:szCs w:val="19"/></w:rPr><w:t>Learning Outcomes Observed</w:t></w:r></w:p></w:tc><w:tc><w:tcPr><w:tcW w:w="2828" w:type="dxa"/><w:vAlign w:val="center"/></w:tcPr><w:p w14:paraId="115C5E3F"><w:pPr><w:spacing w:after="0" w:line="240" w:lineRule="auto"/><w:jc w:val="center"/></w:pPr><w:r><w:rPr><w:b/><w:bCs/><w:sz w:val="19"/><w:szCs w:val="19"/></w:rPr><w:t>Student Feedback Summary</w:t></w:r></w:p></w:tc></w:tr><w:tr w14:paraId="610C47E7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2400" w:type="dxa"/></w:tcPr><w:p w14:paraId="58528BEB"><w:pPr><w:spacing w:after="0" w:line="240" w:lineRule="auto"/></w:pPr></w:p></w:tc><w:tc><w:tcPr><w:tcW w:w="2730" w:type="dxa"/></w:tcPr><w:p w14:paraId="0630CE66"><w:pPr><w:spacing w:after="0" w:line="240" w:lineRule="auto"/></w:pPr></w:p></w:tc><w:tc><w:tcPr><w:tcW w:w="2702" w:type="dxa"/></w:tcPr><w:p w14:paraId="24F4259A"><w:pPr><w:spacing w:after="0" w:line="240" w:lineRule="auto"/></w:pPr></w:p></w:tc><w:tc><w:tcPr><w:tcW w:w="2828" w:type="dxa"/></w:tcPr><w:p w14:paraId="4272BC4A"><w:pPr><w:spacing w:after="0" w:line="240" w:lineRule="auto"/></w:pPr></w:p></w:tc></w:tr><w:tr w14:paraId="7F214C2F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2400" w:type="dxa"/></w:tcPr><w:p w14:paraId="1B5776C1"><w:pPr><w:spacing w:after="0" w:line="240" w:lineRule="auto"/></w:pPr></w:p></w:tc><w:tc><w:tcPr><w:tcW w:w="2730" w:type="dxa"/></w:tcPr><w:p w14:paraId="7A33776C"><w:pPr><w:spacing w:after="0" w:line="240" w:lineRule="auto"/></w:pPr></w:p></w:tc><w:tc><w:tcPr><w:tcW w:w="2702" w:type="dxa"/></w:tcPr><w:p w14:paraId="0C100687"><w:pPr><w:spacing w:after="0" w:line="240" w:lineRule="auto"/></w:pPr></w:p></w:tc><w:tc><w:tcPr><w:tcW w:w="2828" w:type="dxa"/></w:tcPr><w:p w14:paraId="5C8FAEA3"><w:pPr><w:spacing w:after="0" w:line="240" w:lineRule="auto"/></w:pPr></w:p></w:tc></w:tr><w:tr w14:paraId="4A6825B2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2400" w:type="dxa"/></w:tcPr><w:p w14:paraId="566658D3"><w:pPr><w:spacing w:after="0" w:line="240" w:lineRule="auto"/></w:pPr></w:p></w:tc><w:tc><w:tcPr><w:tcW w:w="2730" w:type="dxa"/></w:tcPr><w:p w14:paraId="27D39EA9"><w:pPr><w:spacing w:after="0" w:line="240" w:lineRule="auto"/></w:pPr></w:p></w:tc><w:tc><w:tcPr><w:tcW w:w="2702" w:type="dxa"/></w:tcPr><w:p w14:paraId="6C4389F4"><w:pPr><w:spacing w:after="0" w:line="240" w:lineRule="auto"/></w:pPr></w:p></w:tc><w:tc><w:tcPr><w:tcW w:w="2828" w:type="dxa"/></w:tcPr><w:p w14:paraId="776D6628"><w:pPr><w:spacing w:after="0" w:line="240" w:lineRule="auto"/></w:pPr></w:p></w:tc></w:tr><w:tr w14:paraId="39EA03E4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2400" w:type="dxa"/></w:tcPr><w:p w14:paraId="7B17F5B9"><w:pPr><w:spacing w:after="0" w:line="240" w:lineRule="auto"/></w:pPr></w:p></w:tc><w:tc><w:tcPr><w:tcW w:w="2730" w:type="dxa"/></w:tcPr><w:p w14:paraId="2A4AB7D9"><w:pPr><w:spacing w:after="0" w:line="240" w:lineRule="auto"/></w:pPr></w:p></w:tc><w:tc><w:tcPr><w:tcW w:w="2702" w:type="dxa"/></w:tcPr><w:p w14:paraId="285B1B7F"><w:pPr><w:spacing w:after="0" w:line="240" w:lineRule="auto"/></w:pPr></w:p></w:tc><w:tc><w:tcPr><w:tcW w:w="2828" w:type="dxa"/></w:tcPr><w:p w14:paraId="32127D36"><w:pPr><w:spacing w:after="0" w:line="240" w:lineRule="auto"/></w:pPr></w:p></w:tc></w:tr><w:tr w14:paraId="7570D57D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2400" w:type="dxa"/></w:tcPr><w:p w14:paraId="29D9707B"><w:pPr><w:spacing w:after="0" w:line="240" w:lineRule="auto"/></w:pPr></w:p></w:tc><w:tc><w:tcPr><w:tcW w:w="2730" w:type="dxa"/></w:tcPr><w:p w14:paraId="62ABDE06"><w:pPr><w:spacing w:after="0" w:line="240" w:lineRule="auto"/></w:pPr></w:p></w:tc><w:tc><w:tcPr><w:tcW w:w="2702" w:type="dxa"/></w:tcPr><w:p w14:paraId="38668B29"><w:pPr><w:spacing w:after="0" w:line="240" w:lineRule="auto"/></w:pPr></w:p></w:tc><w:tc><w:tcPr><w:tcW w:w="2828" w:type="dxa"/></w:tcPr><w:p w14:paraId="31504000"><w:pPr><w:spacing w:after="0" w:line="240" w:lineRule="auto"/></w:pPr></w:p></w:tc></w:tr><w:tr w14:paraId="46210C1F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2400" w:type="dxa"/></w:tcPr><w:p w14:paraId="235F8E4B"><w:pPr><w:spacing w:after="0" w:line="240" w:lineRule="auto"/></w:pPr></w:p></w:tc><w:tc><w:tcPr><w:tcW w:w="2730" w:type="dxa"/></w:tcPr><w:p w14:paraId="5A5480D7"><w:pPr><w:spacing w:after="0" w:line="240" w:lineRule="auto"/></w:pPr></w:p></w:tc><w:tc><w:tcPr><w:tcW w:w="2702" w:type="dxa"/></w:tcPr><w:p w14:paraId="401A3146"><w:pPr><w:spacing w:after="0" w:line="240" w:lineRule="auto"/></w:pPr></w:p></w:tc><w:tc><w:tcPr><w:tcW w:w="2828" w:type="dxa"/></w:tcPr><w:p w14:paraId="3235945D"><w:pPr><w:spacing w:after="0" w:line="240" w:lineRule="auto"/></w:pPr></w:p></w:tc></w:tr><w:tr w14:paraId="5DE0FF2B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2400" w:type="dxa"/></w:tcPr><w:p w14:paraId="67D6A6FB"><w:pPr><w:spacing w:after="0" w:line="240" w:lineRule="auto"/></w:pPr></w:p></w:tc><w:tc><w:tcPr><w:tcW w:w="2730" w:type="dxa"/></w:tcPr><w:p w14:paraId="012F429D"><w:pPr><w:spacing w:after="0" w:line="240" w:lineRule="auto"/></w:pPr></w:p></w:tc><w:tc><w:tcPr><w:tcW w:w="2702" w:type="dxa"/></w:tcPr><w:p w14:paraId="1C478830"><w:pPr><w:spacing w:after="0" w:line="240" w:lineRule="auto"/></w:pPr></w:p></w:tc><w:tc><w:tcPr><w:tcW w:w="2828" w:type="dxa"/></w:tcPr><w:p w14:paraId="04FCBDAC"><w:pPr><w:spacing w:after="0" w:line="240" w:lineRule="auto"/></w:pPr></w:p></w:tc></w:tr><w:tr w14:paraId="253222A0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2400" w:type="dxa"/></w:tcPr><w:p w14:paraId="048B19AA"><w:pPr><w:spacing w:after="0" w:line="240" w:lineRule="auto"/></w:pPr></w:p></w:tc><w:tc><w:tcPr><w:tcW w:w="2730" w:type="dxa"/></w:tcPr><w:p w14:paraId="7637090A"><w:pPr><w:spacing w:after="0" w:line="240" w:lineRule="auto"/></w:pPr></w:p></w:tc><w:tc><w:tcPr><w:tcW w:w="2702" w:type="dxa"/></w:tcPr><w:p w14:paraId="5208DC45"><w:pPr><w:spacing w:after="0" w:line="240" w:lineRule="auto"/></w:pPr></w:p></w:tc><w:tc><w:tcPr><w:tcW w:w="2828" w:type="dxa"/></w:tcPr><w:p w14:paraId="3EC5E03A"><w:pPr><w:spacing w:after="0" w:line="240" w:lineRule="auto"/></w:pPr></w:p></w:tc></w:tr><w:tr w14:paraId="156E4379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2400" w:type="dxa"/></w:tcPr><w:p w14:paraId="3B99932D"><w:pPr><w:spacing w:after="0" w:line="240" w:lineRule="auto"/></w:pPr></w:p></w:tc><w:tc><w:tcPr><w:tcW w:w="2730" w:type="dxa"/></w:tcPr><w:p w14:paraId="02BD40DD"><w:pPr><w:spacing w:after="0" w:line="240" w:lineRule="auto"/></w:pPr></w:p></w:tc><w:tc><w:tcPr><w:tcW w:w="2702" w:type="dxa"/></w:tcPr><w:p w14:paraId="6257F04C"><w:pPr><w:spacing w:after="0" w:line="240" w:lineRule="auto"/></w:pPr></w:p></w:tc><w:tc><w:tcPr><w:tcW w:w="2828" w:type="dxa"/></w:tcPr><w:p w14:paraId="717F22E8"><w:pPr><w:spacing w:after="0" w:line="240" w:lineRule="auto"/></w:pPr></w:p></w:tc></w:tr><w:tr w14:paraId="34F828CE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2400" w:type="dxa"/></w:tcPr><w:p w14:paraId="4949618F"><w:pPr><w:spacing w:after="0" w:line="240" w:lineRule="auto"/></w:pPr></w:p></w:tc><w:tc><w:tcPr><w:tcW w:w="2730" w:type="dxa"/></w:tcPr><w:p w14:paraId="25D3065F"><w:pPr><w:spacing w:after="0" w:line="240" w:lineRule="auto"/></w:pPr></w:p></w:tc><w:tc><w:tcPr><w:tcW w:w="2702" w:type="dxa"/></w:tcPr><w:p w14:paraId="4A86CBB7"><w:pPr><w:spacing w:after="0" w:line="240" w:lineRule="auto"/></w:pPr></w:p></w:tc><w:tc><w:tcPr><w:tcW w:w="2828" w:type="dxa"/></w:tcPr><w:p w14:paraId="347071C8"><w:pPr><w:spacing w:after="0" w:line="240" w:lineRule="auto"/></w:pPr></w:p></w:tc></w:tr></w:tbl><w:p w14:paraId="40F907C7"/><w:tbl><w:tblPr><w:tblStyle w:val="35"/><w:tblW w:w="0" w:type="auto"/><w:tblInd w:w="0" w:type="dxa"/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Layout w:type="autofit"/><w:tblCellMar><w:left w:w="108" w:type="dxa"/><w:right w:w="108" w:type="dxa"/></w:tblCellMar></w:tblPr><w:tblGrid><w:gridCol w:w="5171"/><w:gridCol w:w="5514"/></w:tblGrid><w:tr w14:paraId="627F824D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left w:w="108" w:type="dxa"/><w:right w:w="108" w:type="dxa"/></w:tblCellMar></w:tblPrEx><w:tc><w:tcPr><w:tcW w:w="5171" w:type="dxa"/><w:vAlign w:val="center"/></w:tcPr><w:p w14:paraId="3FA68BFE"><w:pPr><w:rPr><w:b/><w:bCs/><w:color w:val="000000" w:themeColor="text1"/><w:vertAlign w:val="baseline"/><w14:textFill><w14:solidFill><w14:schemeClr w14:val="tx1"/></w14:solidFill></w14:textFill></w:rPr></w:pPr><w:r><w:rPr><w:b/><w:bCs/><w:color w:val="000000" w:themeColor="text1"/><w14:textFill><w14:solidFill><w14:schemeClr w14:val="tx1"/></w14:solidFill></w14:textFill></w:rPr><w:t>Expenditure Head</w:t></w:r></w:p></w:tc><w:tc><w:tcPr><w:tcW w:w="5514" w:type="dxa"/><w:vAlign w:val="center"/></w:tcPr><w:p w14:paraId="50F1827A"><w:pPr><w:rPr><w:b/><w:bCs/><w:color w:val="000000" w:themeColor="text1"/><w:vertAlign w:val="baseline"/><w14:textFill><w14:solidFill><w14:schemeClr w14:val="tx1"/></w14:solidFill></w14:textFill></w:rPr></w:pPr><w:r><w:rPr><w:b/><w:bCs/><w:color w:val="000000" w:themeColor="text1"/><w14:textFill><w14:solidFill><w14:schemeClr w14:val="tx1"/></w14:solidFill></w14:textFill></w:rPr><w:t>Amount (₹)</w:t></w:r></w:p></w:tc></w:tr><w:tr w14:paraId="33C641B8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left w:w="108" w:type="dxa"/><w:right w:w="108" w:type="dxa"/></w:tblCellMar></w:tblPrEx><w:tc><w:tcPr><w:tcW w:w="5171" w:type="dxa"/><w:vAlign w:val="center"/></w:tcPr><w:p w14:paraId="24087517"><w:pPr><w:rPr><w:vertAlign w:val="baseline"/></w:rPr></w:pPr><w:r><w:rPr><w:sz w:val="20"/><w:szCs w:val="20"/></w:rPr><w:t>Transport</w:t></w:r></w:p></w:tc><w:tc><w:tcPr><w:tcW w:w="5514" w:type="dxa"/><w:vAlign w:val="center"/></w:tcPr><w:p w14:paraId="09F13333"><w:pPr><w:rPr><w:vertAlign w:val="baseline"/></w:rPr></w:pPr></w:p></w:tc></w:tr><w:tr w14:paraId="34138973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left w:w="108" w:type="dxa"/><w:right w:w="108" w:type="dxa"/></w:tblCellMar></w:tblPrEx><w:tc><w:tcPr><w:tcW w:w="5171" w:type="dxa"/><w:vAlign w:val="center"/></w:tcPr><w:p w14:paraId="7EF77EBC"><w:pPr><w:rPr><w:vertAlign w:val="baseline"/></w:rPr></w:pPr><w:r><w:rPr><w:sz w:val="20"/><w:szCs w:val="20"/></w:rPr><w:t>Refreshments / incidentals</w:t></w:r></w:p></w:tc><w:tc><w:tcPr><w:tcW w:w="5514" w:type="dxa"/><w:vAlign w:val="center"/></w:tcPr><w:p w14:paraId="114056B3"><w:pPr><w:rPr><w:vertAlign w:val="baseline"/></w:rPr></w:pPr></w:p></w:tc></w:tr><w:tr w14:paraId="277312A8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left w:w="108" w:type="dxa"/><w:right w:w="108" w:type="dxa"/></w:tblCellMar></w:tblPrEx><w:tc><w:tcPr><w:tcW w:w="5171" w:type="dxa"/><w:vAlign w:val="center"/></w:tcPr><w:p w14:paraId="7F0DF34F"><w:pPr><w:rPr><w:vertAlign w:val="baseline"/></w:rPr></w:pPr><w:r><w:rPr><w:sz w:val="20"/><w:szCs w:val="20"/></w:rPr><w:t>Other (specify)</w:t></w:r></w:p></w:tc><w:tc><w:tcPr><w:tcW w:w="5514" w:type="dxa"/><w:vAlign w:val="center"/></w:tcPr><w:p w14:paraId="0DA5BD6C"><w:pPr><w:rPr><w:vertAlign w:val="baseline"/></w:rPr></w:pPr></w:p></w:tc></w:tr></w:tbl><w:p w14:paraId="7F0E8107"><w:pPr><w:spacing w:before="80" w:after="120"/></w:pPr><w:r><w:rPr><w:i/><w:iCs/><w:color w:val="595959"/><w:sz w:val="19"/><w:szCs w:val="19"/></w:rPr><w:t>Note: Attach photographs, attendance of participating students and parental/school consent confirmation. Submit within 7 days; feeds the annual performance review.</w:t></w:r></w:p><w:p w14:paraId="75FE2512"><w:r><w:br w:type="textWrapping"/></w:r></w:p><w:tbl><w:tblPr><w:tblStyle w:val="12"/><w:tblW w:w="10688" w:type="dxa"/><w:tblInd w:w="-113" w:type="dxa"/><w:tblLayout w:type="autofit"/><w:tblCellMar><w:top w:w="0" w:type="dxa"/><w:left w:w="10" w:type="dxa"/><w:bottom w:w="0" w:type="dxa"/><w:right w:w="10" w:type="dxa"/></w:tblCellMar></w:tblPr><w:tblGrid><w:gridCol w:w="5200"/><w:gridCol w:w="5488"/></w:tblGrid><w:tr w14:paraId="2EF2C9B3"><w:tblPrEx><w:tblCellMar><w:top w:w="0" w:type="dxa"/><w:left w:w="10" w:type="dxa"/><w:bottom w:w="0" w:type="dxa"/><w:right w:w="10" w:type="dxa"/></w:tblCellMar></w:tblPrEx><w:tc><w:tcPr><w:tcW w:w="5200" w:type="dxa"/></w:tcPr><w:p w14:paraId="337C2E1D"><w:pPr><w:spacing w:before="500"/><w:jc w:val="center"/></w:pPr><w:r><w:rPr><w:sz w:val="20"/><w:szCs w:val="20"/></w:rPr><w:t>____________________________</w:t></w:r></w:p><w:p w14:paraId="71F2B667"><w:pPr><w:jc w:val="center"/></w:pPr><w:r><w:rPr><w:b/><w:bCs/><w:sz w:val="20"/><w:szCs w:val="20"/></w:rPr><w:t>ATL Trainer / Master Trainer</w:t></w:r></w:p><w:p w14:paraId="46A26E39"><w:pPr><w:jc w:val="center"/></w:pPr><w:r><w:rPr><w:color w:val="595959"/><w:sz w:val="18"/><w:szCs w:val="18"/></w:rPr><w:t>Name / Designation / Date &amp; Seal</w:t></w:r></w:p></w:tc><w:tc><w:tcPr><w:tcW w:w="5488" w:type="dxa"/></w:tcPr><w:p w14:paraId="5552248E"><w:pPr><w:spacing w:before="500"/><w:jc w:val="center"/></w:pPr><w:r><w:rPr><w:sz w:val="20"/><w:szCs w:val="20"/></w:rPr><w:t>____________________________</w:t></w:r></w:p><w:p w14:paraId="6B813E49"><w:pPr><w:jc w:val="center"/></w:pPr><w:r><w:rPr><w:b/><w:bCs/><w:sz w:val="20"/><w:szCs w:val="20"/></w:rPr><w:t>Head of Institution</w:t></w:r></w:p><w:p w14:paraId="5D6BB66A"><w:pPr><w:jc w:val="center"/></w:pPr><w:r><w:rPr><w:color w:val="595959"/><w:sz w:val="18"/><w:szCs w:val="18"/></w:rPr><w:t>Name / Designation / Date &amp; Seal</w:t></w:r></w:p></w:tc></w:tr></w:tbl><w:p w14:paraId="73A16525"/><w:p w14:paraId="3A659149"><w:r><w:br w:type="page"/></w:r></w:p><w:tbl><w:tblPr><w:tblStyle w:val="12"/><w:tblW w:w="10765" w:type="dxa"/><w:tblInd w:w="0" w:type="dxa"/><w:tblLayout w:type="autofit"/><w:tblCellMar><w:top w:w="0" w:type="dxa"/><w:left w:w="108" w:type="dxa"/><w:bottom w:w="0" w:type="dxa"/><w:right w:w="108" w:type="dxa"/></w:tblCellMar></w:tblPr><w:tblGrid><w:gridCol w:w="2236"/><w:gridCol w:w="5537"/><w:gridCol w:w="2992"/></w:tblGrid><w:tr w14:paraId="11A35389"><w:tblPrEx></w:body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E928F7"/>
    <w:rsid w:val="1BAD7475"/>
    <w:rsid w:val="1D4F0985"/>
    <w:rsid w:val="4CBA7DEE"/>
    <w:rsid w:val="589B67A1"/>
    <w:rsid w:val="63D2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145</Words>
  <Characters>1230</Characters>
  <Lines>0</Lines>
  <Paragraphs>0</Paragraphs>
  <TotalTime>2</TotalTime>
  <ScaleCrop>false</ScaleCrop>
  <LinksUpToDate>false</LinksUpToDate>
  <CharactersWithSpaces>1365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Pushpa Lm</cp:lastModifiedBy>
  <dcterms:modified xsi:type="dcterms:W3CDTF">2026-07-10T10:21:07Z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eyJoZGlkIjoiNmQ2YWM1ZTgyYWRiZDIzZmQwNzMyOWVjYzFhZDE2N2UiLCJ1c2VySWQiOiI1Njc0NDg3NTMzMTkifQ==</vt:lpwstr>
  </property>
  <property fmtid="{D5CDD505-2E9C-101B-9397-08002B2CF9AE}" pid="3" name="KSOProductBuildVer">
    <vt:lpwstr>1033-12.1.0.26880</vt:lpwstr>
  </property>
  <property fmtid="{D5CDD505-2E9C-101B-9397-08002B2CF9AE}" pid="4" name="ICV">
    <vt:lpwstr>C76612ECDE434B59A6AE1F4FA1693750_13</vt:lpwstr>
  </property>
</Properties>
</file>