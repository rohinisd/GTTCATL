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w:body><w:tblCellMar><w:top w:w="0" w:type="dxa"/><w:left w:w="108" w:type="dxa"/><w:bottom w:w="0" w:type="dxa"/><w:right w:w="108" w:type="dxa"/></w:tblCellMar></w:tblPrEx><w:trPr><w:trHeight w:val="1082" w:hRule="atLeast"/></w:trPr><w:tc><w:tcPr><w:tcW w:w="2219" w:type="dxa"/></w:tcPr><w:p w14:paraId="799CD7E5"><w:pPr><w:jc w:val="center"/></w:pPr><w:r><w:drawing><wp:inline distT="0" distB="0" distL="114300" distR="114300"><wp:extent cx="731520" cy="620395"/><wp:effectExtent l="0" t="0" r="0" b="4445"/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/><pic:cNvPicPr><a:picLocks noChangeAspect="1"/></pic:cNvPicPr></pic:nvPicPr><pic:blipFill><a:blip r:embed="rId6"/><a:srcRect t="15191"/><a:stretch><a:fillRect/></a:stretch></pic:blipFill><pic:spPr><a:xfrm><a:off x="0" y="0"/><a:ext cx="731520" cy="620395"/></a:xfrm><a:prstGeom prst="rect"><a:avLst/></a:prstGeom></pic:spPr></pic:pic></a:graphicData></a:graphic></wp:inline></w:drawing></w:r></w:p></w:tc><w:tc><w:tcPr><w:tcW w:w="5495" w:type="dxa"/><w:vAlign w:val="center"/></w:tcPr><w:p w14:paraId="5E741907"><w:pPr><w:jc w:val="center"/></w:pPr><w:r><w:rPr><w:b/><w:sz w:val="26"/><w:szCs w:val="26"/></w:rPr><w:t>Empowering ATL Programme – Karnataka</w:t></w:r><w:r><w:rPr><w:b/><w:sz w:val="26"/><w:szCs w:val="26"/></w:rPr><w:br w:type="textWrapping"/></w:r><w:r><w:rPr><w:b/><w:sz w:val="26"/><w:szCs w:val="26"/></w:rPr><w:t>ATL Monthly Progress Report</w:t></w:r><w:r><w:rPr><w:sz w:val="26"/><w:szCs w:val="26"/></w:rPr><w:br w:type="textWrapping"/></w:r><w:r><w:rPr><w:sz w:val="26"/><w:szCs w:val="26"/></w:rPr><w:t>Form Code: MER-01</w:t></w:r></w:p></w:tc><w:tc><w:tcPr><w:tcW w:w="2969" w:type="dxa"/></w:tcPr><w:p w14:paraId="57056350"><w:pPr><w:jc w:val="center"/></w:pPr><w:r><w:drawing><wp:inline distT="0" distB="0" distL="114300" distR="114300"><wp:extent cx="606425" cy="601980"/><wp:effectExtent l="0" t="0" r="3175" b="7620"/><wp:docPr id="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"/><pic:cNvPicPr><a:picLocks noChangeAspect="1"/></pic:cNvPicPr></pic:nvPicPr><pic:blipFill><a:blip r:embed="rId7"/><a:srcRect t="10637" b="6585"/><a:stretch><a:fillRect/></a:stretch></pic:blipFill><pic:spPr><a:xfrm><a:off x="0" y="0"/><a:ext cx="606425" cy="601980"/></a:xfrm><a:prstGeom prst="rect"><a:avLst/></a:prstGeom></pic:spPr></pic:pic></a:graphicData></a:graphic></wp:inline></w:drawing></w:r></w:p></w:tc></w:tr></w:tbl><w:p w14:paraId="1A861B87"><w:pPr><w:jc w:val="center"/><w:rPr><w:b/><w:sz w:val="28"/></w:rPr></w:pPr></w:p><w:tbl><w:tblPr><w:tblStyle w:val="35"/><w:tblW w:w="0" w:type="auto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1235"/><w:gridCol w:w="1282"/><w:gridCol w:w="1635"/><w:gridCol w:w="1279"/><w:gridCol w:w="1281"/><w:gridCol w:w="1376"/><w:gridCol w:w="1309"/><w:gridCol w:w="1285"/><w:gridCol w:w="3"/></w:tblGrid><w:tr w14:paraId="218D737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After w:val="1"/><w:wAfter w:w="3" w:type="dxa"/><w:jc w:val="center"/></w:trPr><w:tc><w:tcPr><w:tcW w:w="2612" w:type="dxa"/><w:gridSpan w:val="2"/></w:tcPr><w:p w14:paraId="7A5703AE"><w:pPr><w:spacing w:after="0" w:line="240" w:lineRule="auto"/><w:rPr><w:b/><w:bCs/></w:rPr></w:pPr><w:r><w:rPr><w:b/><w:bCs/></w:rPr><w:t>School Name: __________________</w:t></w:r></w:p></w:tc><w:tc><w:tcPr><w:tcW w:w="2840" w:type="dxa"/><w:gridSpan w:val="2"/></w:tcPr><w:p w14:paraId="40B4ED14"><w:pPr><w:spacing w:after="0" w:line="240" w:lineRule="auto"/><w:rPr><w:b/><w:bCs/></w:rPr></w:pPr><w:r><w:rPr><w:b/><w:bCs/></w:rPr><w:t>ATL ID</w:t></w:r><w:r><w:rPr><w:rFonts w:hint="default"/><w:b/><w:bCs/><w:lang w:val="en-US"/></w:rPr><w:t xml:space="preserve">/ </w:t></w:r><w:r><w:rPr><w:b/><w:bCs/><w:sz w:val="20"/><w:szCs w:val="20"/></w:rPr><w:t>UDISE Code</w:t></w:r><w:r><w:rPr><w:b/><w:bCs/></w:rPr><w:t>: __________________</w:t></w:r></w:p></w:tc><w:tc><w:tcPr><w:tcW w:w="2614" w:type="dxa"/><w:gridSpan w:val="2"/></w:tcPr><w:p w14:paraId="07DF0E7A"><w:pPr><w:spacing w:after="0" w:line="240" w:lineRule="auto"/><w:rPr><w:b/><w:bCs/></w:rPr></w:pPr><w:r><w:rPr><w:b/><w:bCs/></w:rPr><w:t>District: __________________</w:t></w:r></w:p></w:tc><w:tc><w:tcPr><w:tcW w:w="2616" w:type="dxa"/><w:gridSpan w:val="2"/></w:tcPr><w:p w14:paraId="1BDD5431"><w:pPr><w:spacing w:after="0" w:line="240" w:lineRule="auto"/><w:rPr><w:b/><w:bCs/></w:rPr></w:pPr><w:r><w:rPr><w:b/><w:bCs/></w:rPr><w:t>Month &amp; Year: __________________</w:t></w:r></w:p></w:tc></w:tr><w:tr w14:paraId="77B2E00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gridAfter w:val="1"/><w:wAfter w:w="3" w:type="dxa"/><w:jc w:val="center"/></w:trPr><w:tc><w:tcPr><w:tcW w:w="2612" w:type="dxa"/><w:gridSpan w:val="2"/></w:tcPr><w:p w14:paraId="00705BD5"><w:pPr><w:spacing w:after="0" w:line="240" w:lineRule="auto"/><w:rPr><w:b/><w:bCs/></w:rPr></w:pPr><w:r><w:rPr><w:b/><w:bCs/></w:rPr><w:t>Trainer: __________________</w:t></w:r></w:p></w:tc><w:tc><w:tcPr><w:tcW w:w="2840" w:type="dxa"/><w:gridSpan w:val="2"/></w:tcPr><w:p w14:paraId="0AD9554D"><w:pPr><w:spacing w:after="0" w:line="240" w:lineRule="auto"/><w:rPr><w:b/><w:bCs/></w:rPr></w:pPr><w:r><w:rPr><w:b/><w:bCs/></w:rPr><w:t>Master Trainer: __________________</w:t></w:r></w:p></w:tc><w:tc><w:tcPr><w:tcW w:w="2614" w:type="dxa"/><w:gridSpan w:val="2"/><w:shd w:val="clear"/><w:vAlign w:val="top"/></w:tcPr><w:p w14:paraId="1CB7426F"><w:pPr><w:rPr><w:rFonts w:asciiTheme="minorHAnsi" w:hAnsiTheme="minorHAnsi" w:eastAsiaTheme="minorEastAsia" w:cstheme="minorBidi"/><w:sz w:val="22"/><w:szCs w:val="22"/><w:lang w:val="en-US" w:eastAsia="en-US" w:bidi="ar-SA"/></w:rPr></w:pPr><w:r><w:rPr><w:b/><w:bCs/><w:sz w:val="20"/><w:szCs w:val="20"/></w:rPr><w:t xml:space="preserve">Head of Institution: </w:t></w:r><w:r><w:rPr><w:color w:val="595959"/><w:sz w:val="20"/><w:szCs w:val="20"/></w:rPr><w:t>____________________</w:t></w:r></w:p></w:tc><w:tc><w:tcPr><w:tcW w:w="2616" w:type="dxa"/><w:gridSpan w:val="2"/></w:tcPr><w:p w14:paraId="338063AE"><w:pPr><w:spacing w:after="0" w:line="240" w:lineRule="auto"/><w:rPr><w:b/><w:bCs/></w:rPr></w:pPr></w:p></w:tc></w:tr><w:tr w14:paraId="13FF6BC1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w:vAlign w:val="center"/></w:tcPr><w:p w14:paraId="425DAC62"><w:pPr><w:spacing w:after="0" w:line="240" w:lineRule="auto"/><w:rPr><w:b/><w:bCs/></w:rPr></w:pPr><w:r><w:rPr><w:b/><w:bCs/></w:rPr><w:t>Class</w:t></w:r></w:p></w:tc><w:tc><w:tcPr><w:tcW w:w="1307" w:type="dxa"/><w:vAlign w:val="center"/></w:tcPr><w:p w14:paraId="1F93FADC"><w:pPr><w:spacing w:after="0" w:line="240" w:lineRule="auto"/><w:rPr><w:b/><w:bCs/></w:rPr></w:pPr><w:r><w:rPr><w:rFonts w:hint="default"/><w:b/><w:bCs/><w:lang w:val="en-US"/></w:rPr><w:t xml:space="preserve">Students </w:t></w:r><w:r><w:rPr><w:b/><w:bCs/></w:rPr><w:t>Enrolled</w:t></w:r></w:p></w:tc><w:tc><w:tcPr><w:tcW w:w="1533" w:type="dxa"/><w:vAlign w:val="center"/></w:tcPr><w:p w14:paraId="0214D9B6"><w:pPr><w:spacing w:after="0" w:line="240" w:lineRule="auto"/><w:jc w:val="center"/><w:rPr><w:b/><w:bCs/></w:rPr></w:pPr><w:r><w:rPr><w:rFonts w:hint="default"/><w:b/><w:bCs/><w:lang w:val="en-US"/></w:rPr><w:t xml:space="preserve">Avg. </w:t></w:r><w:r><w:rPr><w:b/><w:bCs/></w:rPr><w:t>Attendance %</w:t></w:r></w:p></w:tc><w:tc><w:tcPr><w:tcW w:w="1307" w:type="dxa"/><w:vAlign w:val="center"/></w:tcPr><w:p w14:paraId="6EF2EBEE"><w:pPr><w:spacing w:after="0" w:line="240" w:lineRule="auto"/><w:rPr><w:b/><w:bCs/></w:rPr></w:pPr><w:r><w:rPr><w:b/><w:bCs/></w:rPr><w:t>Sessions Planned</w:t></w:r></w:p></w:tc><w:tc><w:tcPr><w:tcW w:w="1309" w:type="dxa"/><w:vAlign w:val="center"/></w:tcPr><w:p w14:paraId="4801068B"><w:pPr><w:spacing w:after="0" w:line="240" w:lineRule="auto"/><w:rPr><w:b/><w:bCs/></w:rPr></w:pPr><w:r><w:rPr><w:rFonts w:hint="default"/><w:b/><w:bCs/><w:lang w:val="en-US"/></w:rPr><w:t xml:space="preserve">Sessions </w:t></w:r><w:r><w:rPr><w:b/><w:bCs/></w:rPr><w:t>Held</w:t></w:r></w:p></w:tc><w:tc><w:tcPr><w:tcW w:w="1306" w:type="dxa"/><w:vAlign w:val="center"/></w:tcPr><w:p w14:paraId="38245DE1"><w:pPr><w:spacing w:after="0" w:line="240" w:lineRule="auto"/><w:rPr><w:rFonts w:hint="default"/><w:b/><w:bCs/><w:lang w:val="en-US"/></w:rPr></w:pPr><w:r><w:rPr><w:rFonts w:hint="default"/><w:b/><w:bCs/><w:lang w:val="en-US"/></w:rPr><w:t xml:space="preserve">Curriculum </w:t></w:r><w:r><w:rPr><w:b/><w:bCs/></w:rPr><w:t>Hours</w:t></w:r><w:r><w:rPr><w:rFonts w:hint="default"/><w:b/><w:bCs/><w:lang w:val="en-US"/></w:rPr><w:t xml:space="preserve"> Completed</w:t></w:r></w:p></w:tc><w:tc><w:tcPr><w:tcW w:w="1309" w:type="dxa"/><w:vAlign w:val="center"/></w:tcPr><w:p w14:paraId="198446D2"><w:pPr><w:spacing w:after="0" w:line="240" w:lineRule="auto"/><w:rPr><w:rFonts w:hint="default"/><w:b/><w:bCs/><w:lang w:val="en-US"/></w:rPr></w:pPr><w:r><w:rPr><w:b/><w:bCs/></w:rPr><w:t>Projects</w:t></w:r><w:r><w:rPr><w:rFonts w:hint="default"/><w:b/><w:bCs/><w:lang w:val="en-US"/></w:rPr><w:t xml:space="preserve"> in Progress</w:t></w:r></w:p></w:tc><w:tc><w:tcPr><w:tcW w:w="1309" w:type="dxa"/><w:gridSpan w:val="2"/><w:vAlign w:val="center"/></w:tcPr><w:p w14:paraId="332AB967"><w:pPr><w:spacing w:after="0" w:line="240" w:lineRule="auto"/><w:rPr><w:b/><w:bCs/></w:rPr></w:pPr><w:r><w:rPr><w:b/><w:bCs/></w:rPr><w:t>Remarks</w:t></w:r></w:p></w:tc></w:tr><w:tr w14:paraId="6FA33B9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5EA3E54E"><w:pPr><w:spacing w:after="0" w:line="240" w:lineRule="auto"/></w:pPr></w:p></w:tc><w:tc><w:tcPr><w:tcW w:w="1307" w:type="dxa"/></w:tcPr><w:p w14:paraId="43A1A70A"><w:pPr><w:spacing w:after="0" w:line="240" w:lineRule="auto"/></w:pPr></w:p></w:tc><w:tc><w:tcPr><w:tcW w:w="1533" w:type="dxa"/></w:tcPr><w:p w14:paraId="05A874E8"><w:pPr><w:spacing w:after="0" w:line="240" w:lineRule="auto"/></w:pPr></w:p></w:tc><w:tc><w:tcPr><w:tcW w:w="1307" w:type="dxa"/></w:tcPr><w:p w14:paraId="55D8D921"><w:pPr><w:spacing w:after="0" w:line="240" w:lineRule="auto"/></w:pPr></w:p></w:tc><w:tc><w:tcPr><w:tcW w:w="1309" w:type="dxa"/></w:tcPr><w:p w14:paraId="6FA797D4"><w:pPr><w:spacing w:after="0" w:line="240" w:lineRule="auto"/></w:pPr></w:p></w:tc><w:tc><w:tcPr><w:tcW w:w="1306" w:type="dxa"/></w:tcPr><w:p w14:paraId="4CA990ED"><w:pPr><w:spacing w:after="0" w:line="240" w:lineRule="auto"/></w:pPr></w:p></w:tc><w:tc><w:tcPr><w:tcW w:w="1309" w:type="dxa"/></w:tcPr><w:p w14:paraId="7F49B85F"><w:pPr><w:spacing w:after="0" w:line="240" w:lineRule="auto"/></w:pPr></w:p></w:tc><w:tc><w:tcPr><w:tcW w:w="1309" w:type="dxa"/><w:gridSpan w:val="2"/></w:tcPr><w:p w14:paraId="6327A456"><w:pPr><w:spacing w:after="0" w:line="240" w:lineRule="auto"/></w:pPr></w:p></w:tc></w:tr><w:tr w14:paraId="0517AD5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1FEDB85D"><w:pPr><w:spacing w:after="0" w:line="240" w:lineRule="auto"/></w:pPr></w:p></w:tc><w:tc><w:tcPr><w:tcW w:w="1307" w:type="dxa"/></w:tcPr><w:p w14:paraId="3CBE7DE3"><w:pPr><w:spacing w:after="0" w:line="240" w:lineRule="auto"/></w:pPr></w:p></w:tc><w:tc><w:tcPr><w:tcW w:w="1533" w:type="dxa"/></w:tcPr><w:p w14:paraId="71982918"><w:pPr><w:spacing w:after="0" w:line="240" w:lineRule="auto"/></w:pPr></w:p></w:tc><w:tc><w:tcPr><w:tcW w:w="1307" w:type="dxa"/></w:tcPr><w:p w14:paraId="2DD90B39"><w:pPr><w:spacing w:after="0" w:line="240" w:lineRule="auto"/></w:pPr></w:p></w:tc><w:tc><w:tcPr><w:tcW w:w="1309" w:type="dxa"/></w:tcPr><w:p w14:paraId="28DC0966"><w:pPr><w:spacing w:after="0" w:line="240" w:lineRule="auto"/></w:pPr></w:p></w:tc><w:tc><w:tcPr><w:tcW w:w="1306" w:type="dxa"/></w:tcPr><w:p w14:paraId="2874083A"><w:pPr><w:spacing w:after="0" w:line="240" w:lineRule="auto"/></w:pPr></w:p></w:tc><w:tc><w:tcPr><w:tcW w:w="1309" w:type="dxa"/></w:tcPr><w:p w14:paraId="338815A3"><w:pPr><w:spacing w:after="0" w:line="240" w:lineRule="auto"/></w:pPr></w:p></w:tc><w:tc><w:tcPr><w:tcW w:w="1309" w:type="dxa"/><w:gridSpan w:val="2"/></w:tcPr><w:p w14:paraId="79DCA7FB"><w:pPr><w:spacing w:after="0" w:line="240" w:lineRule="auto"/></w:pPr></w:p></w:tc></w:tr><w:tr w14:paraId="3591C3D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642B6BD8"><w:pPr><w:spacing w:after="0" w:line="240" w:lineRule="auto"/></w:pPr></w:p></w:tc><w:tc><w:tcPr><w:tcW w:w="1307" w:type="dxa"/></w:tcPr><w:p w14:paraId="0CF051E4"><w:pPr><w:spacing w:after="0" w:line="240" w:lineRule="auto"/></w:pPr></w:p></w:tc><w:tc><w:tcPr><w:tcW w:w="1533" w:type="dxa"/></w:tcPr><w:p w14:paraId="4B48665B"><w:pPr><w:spacing w:after="0" w:line="240" w:lineRule="auto"/></w:pPr></w:p></w:tc><w:tc><w:tcPr><w:tcW w:w="1307" w:type="dxa"/></w:tcPr><w:p w14:paraId="3F5790C6"><w:pPr><w:spacing w:after="0" w:line="240" w:lineRule="auto"/></w:pPr></w:p></w:tc><w:tc><w:tcPr><w:tcW w:w="1309" w:type="dxa"/></w:tcPr><w:p w14:paraId="63949022"><w:pPr><w:spacing w:after="0" w:line="240" w:lineRule="auto"/></w:pPr></w:p></w:tc><w:tc><w:tcPr><w:tcW w:w="1306" w:type="dxa"/></w:tcPr><w:p w14:paraId="2EA95813"><w:pPr><w:spacing w:after="0" w:line="240" w:lineRule="auto"/></w:pPr></w:p></w:tc><w:tc><w:tcPr><w:tcW w:w="1309" w:type="dxa"/></w:tcPr><w:p w14:paraId="2DE6C778"><w:pPr><w:spacing w:after="0" w:line="240" w:lineRule="auto"/></w:pPr></w:p></w:tc><w:tc><w:tcPr><w:tcW w:w="1309" w:type="dxa"/><w:gridSpan w:val="2"/></w:tcPr><w:p w14:paraId="4A4443CC"><w:pPr><w:spacing w:after="0" w:line="240" w:lineRule="auto"/></w:pPr></w:p></w:tc></w:tr><w:tr w14:paraId="0387748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709E16C3"><w:pPr><w:spacing w:after="0" w:line="240" w:lineRule="auto"/></w:pPr></w:p></w:tc><w:tc><w:tcPr><w:tcW w:w="1307" w:type="dxa"/></w:tcPr><w:p w14:paraId="28D65108"><w:pPr><w:spacing w:after="0" w:line="240" w:lineRule="auto"/></w:pPr></w:p></w:tc><w:tc><w:tcPr><w:tcW w:w="1533" w:type="dxa"/></w:tcPr><w:p w14:paraId="0BF15940"><w:pPr><w:spacing w:after="0" w:line="240" w:lineRule="auto"/></w:pPr></w:p></w:tc><w:tc><w:tcPr><w:tcW w:w="1307" w:type="dxa"/></w:tcPr><w:p w14:paraId="52F2EDF9"><w:pPr><w:spacing w:after="0" w:line="240" w:lineRule="auto"/></w:pPr></w:p></w:tc><w:tc><w:tcPr><w:tcW w:w="1309" w:type="dxa"/></w:tcPr><w:p w14:paraId="0681E17F"><w:pPr><w:spacing w:after="0" w:line="240" w:lineRule="auto"/></w:pPr></w:p></w:tc><w:tc><w:tcPr><w:tcW w:w="1306" w:type="dxa"/></w:tcPr><w:p w14:paraId="349FD044"><w:pPr><w:spacing w:after="0" w:line="240" w:lineRule="auto"/></w:pPr></w:p></w:tc><w:tc><w:tcPr><w:tcW w:w="1309" w:type="dxa"/></w:tcPr><w:p w14:paraId="0BC50CB5"><w:pPr><w:spacing w:after="0" w:line="240" w:lineRule="auto"/></w:pPr></w:p></w:tc><w:tc><w:tcPr><w:tcW w:w="1309" w:type="dxa"/><w:gridSpan w:val="2"/></w:tcPr><w:p w14:paraId="687F5300"><w:pPr><w:spacing w:after="0" w:line="240" w:lineRule="auto"/></w:pPr></w:p></w:tc></w:tr><w:tr w14:paraId="1762489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016D19E6"><w:pPr><w:spacing w:after="0" w:line="240" w:lineRule="auto"/></w:pPr></w:p></w:tc><w:tc><w:tcPr><w:tcW w:w="1307" w:type="dxa"/></w:tcPr><w:p w14:paraId="09639822"><w:pPr><w:spacing w:after="0" w:line="240" w:lineRule="auto"/></w:pPr></w:p></w:tc><w:tc><w:tcPr><w:tcW w:w="1533" w:type="dxa"/></w:tcPr><w:p w14:paraId="1817A70C"><w:pPr><w:spacing w:after="0" w:line="240" w:lineRule="auto"/></w:pPr></w:p></w:tc><w:tc><w:tcPr><w:tcW w:w="1307" w:type="dxa"/></w:tcPr><w:p w14:paraId="183AC3F0"><w:pPr><w:spacing w:after="0" w:line="240" w:lineRule="auto"/></w:pPr></w:p></w:tc><w:tc><w:tcPr><w:tcW w:w="1309" w:type="dxa"/></w:tcPr><w:p w14:paraId="2FC1EEC4"><w:pPr><w:spacing w:after="0" w:line="240" w:lineRule="auto"/></w:pPr></w:p></w:tc><w:tc><w:tcPr><w:tcW w:w="1306" w:type="dxa"/></w:tcPr><w:p w14:paraId="5F970350"><w:pPr><w:spacing w:after="0" w:line="240" w:lineRule="auto"/></w:pPr></w:p></w:tc><w:tc><w:tcPr><w:tcW w:w="1309" w:type="dxa"/></w:tcPr><w:p w14:paraId="1E94CA0C"><w:pPr><w:spacing w:after="0" w:line="240" w:lineRule="auto"/></w:pPr></w:p></w:tc><w:tc><w:tcPr><w:tcW w:w="1309" w:type="dxa"/><w:gridSpan w:val="2"/></w:tcPr><w:p w14:paraId="09CBB634"><w:pPr><w:spacing w:after="0" w:line="240" w:lineRule="auto"/></w:pPr></w:p></w:tc></w:tr><w:tr w14:paraId="71293D1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c><w:tcPr><w:tcW w:w="1305" w:type="dxa"/></w:tcPr><w:p w14:paraId="08924482"><w:pPr><w:spacing w:after="0" w:line="240" w:lineRule="auto"/></w:pPr></w:p></w:tc><w:tc><w:tcPr><w:tcW w:w="1307" w:type="dxa"/></w:tcPr><w:p w14:paraId="214C1FCC"><w:pPr><w:spacing w:after="0" w:line="240" w:lineRule="auto"/></w:pPr></w:p></w:tc><w:tc><w:tcPr><w:tcW w:w="1533" w:type="dxa"/></w:tcPr><w:p w14:paraId="03E34503"><w:pPr><w:spacing w:after="0" w:line="240" w:lineRule="auto"/></w:pPr></w:p></w:tc><w:tc><w:tcPr><w:tcW w:w="1307" w:type="dxa"/></w:tcPr><w:p w14:paraId="3363BC25"><w:pPr><w:spacing w:after="0" w:line="240" w:lineRule="auto"/></w:pPr></w:p></w:tc><w:tc><w:tcPr><w:tcW w:w="1309" w:type="dxa"/></w:tcPr><w:p w14:paraId="5D51AC91"><w:pPr><w:spacing w:after="0" w:line="240" w:lineRule="auto"/></w:pPr></w:p></w:tc><w:tc><w:tcPr><w:tcW w:w="1306" w:type="dxa"/></w:tcPr><w:p w14:paraId="155940A7"><w:pPr><w:spacing w:after="0" w:line="240" w:lineRule="auto"/></w:pPr></w:p></w:tc><w:tc><w:tcPr><w:tcW w:w="1309" w:type="dxa"/></w:tcPr><w:p w14:paraId="7707B08A"><w:pPr><w:spacing w:after="0" w:line="240" w:lineRule="auto"/></w:pPr></w:p></w:tc><w:tc><w:tcPr><w:tcW w:w="1309" w:type="dxa"/><w:gridSpan w:val="2"/></w:tcPr><w:p w14:paraId="13255DE9"><w:pPr><w:spacing w:after="0" w:line="240" w:lineRule="auto"/></w:pPr></w:p></w:tc></w:tr></w:tbl><w:p w14:paraId="0963F874"/><w:p w14:paraId="5B558299"/><w:tbl><w:tblPr><w:tblStyle w:val="12"/><w:tblW w:w="10708" w:type="dxa"/><w:tblInd w:w="-58" w:type="dxa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" w:type="dxa"/><w:bottom w:w="0" w:type="dxa"/><w:right w:w="10" w:type="dxa"/></w:tblCellMar></w:tblPr><w:tblGrid><w:gridCol w:w="5465"/><w:gridCol w:w="5243"/></w:tblGrid><w:tr w14:paraId="06B0737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blHeader/></w:trPr><w:tc><w:tcPr><w:tcW w:w="5465" w:type="dxa"/><w:shd w:val="clear" w:color="auto" w:fill="D9E2F3"/><w:tcMar><w:top w:w="50" w:type="dxa"/><w:left w:w="80" w:type="dxa"/><w:bottom w:w="50" w:type="dxa"/><w:right w:w="80" w:type="dxa"/></w:tcMar><w:vAlign w:val="center"/></w:tcPr><w:p w14:paraId="6A445EB9"><w:pPr><w:jc w:val="center"/><w:rPr><w:rFonts w:hint="default"/><w:lang w:val="en-US"/></w:rPr></w:pPr><w:r><w:rPr><w:b/><w:bCs/><w:sz w:val="19"/><w:szCs w:val="19"/></w:rPr><w:t>Key Activities This Month (visits, competitions, ToT, maintenance</w:t></w:r><w:r><w:rPr><w:rFonts w:hint="default"/><w:b/><w:bCs/><w:sz w:val="19"/><w:szCs w:val="19"/><w:lang w:val="en-US"/></w:rPr><w:t>)</w:t></w:r></w:p></w:tc><w:tc><w:tcPr><w:tcW w:w="5243" w:type="dxa"/><w:shd w:val="clear" w:color="auto" w:fill="D9E2F3"/><w:tcMar><w:top w:w="50" w:type="dxa"/><w:left w:w="80" w:type="dxa"/><w:bottom w:w="50" w:type="dxa"/><w:right w:w="80" w:type="dxa"/></w:tcMar><w:vAlign w:val="center"/></w:tcPr><w:p w14:paraId="09C6F591"><w:pPr><w:jc w:val="center"/></w:pPr><w:r><w:rPr><w:b/><w:bCs/><w:sz w:val="19"/><w:szCs w:val="19"/></w:rPr><w:t>Issues / Support Required</w:t></w:r></w:p></w:tc></w:tr><w:tr w14:paraId="3A11053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465" w:type="dxa"/></w:tcPr><w:p w14:paraId="592C26F6"/></w:tc><w:tc><w:tcPr><w:tcW w:w="5243" w:type="dxa"/></w:tcPr><w:p w14:paraId="75890ECA"/></w:tc></w:tr><w:tr w14:paraId="1AEC854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465" w:type="dxa"/></w:tcPr><w:p w14:paraId="4AD95EC8"/></w:tc><w:tc><w:tcPr><w:tcW w:w="5243" w:type="dxa"/></w:tcPr><w:p w14:paraId="79F66068"/></w:tc></w:tr><w:tr w14:paraId="31CA61A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" w:type="dxa"/><w:bottom w:w="0" w:type="dxa"/><w:right w:w="10" w:type="dxa"/></w:tblCellMar></w:tblPrEx><w:trPr><w:trHeight w:val="360" w:hRule="atLeast"/></w:trPr><w:tc><w:tcPr><w:tcW w:w="5465" w:type="dxa"/></w:tcPr><w:p w14:paraId="5A773100"/></w:tc><w:tc><w:tcPr><w:tcW w:w="5243" w:type="dxa"/></w:tcPr><w:p w14:paraId="44F119E8"/></w:tc></w:tr></w:tbl><w:p w14:paraId="3C7AFD4D"><w:pPr><w:spacing w:before="80" w:after="120"/></w:pPr><w:r><w:rPr><w:i/><w:iCs/><w:color w:val="595959"/><w:sz w:val="19"/><w:szCs w:val="19"/></w:rPr><w:t>Note: Attach attested attendance sheets (MER-03) and daily diary extracts. Submit to GTTC PMU by the 5th of the succeeding month.</w:t></w:r></w:p><w:p w14:paraId="224C0462"/><w:tbl><w:tblPr><w:tblStyle w:val="12"/><w:tblW w:w="10645" w:type="dxa"/><w:tblInd w:w="-75" w:type="dxa"/><w:tblLayout w:type="autofit"/><w:tblCellMar><w:top w:w="0" w:type="dxa"/><w:left w:w="10" w:type="dxa"/><w:bottom w:w="0" w:type="dxa"/><w:right w:w="10" w:type="dxa"/></w:tblCellMar></w:tblPr><w:tblGrid><w:gridCol w:w="5410"/><w:gridCol w:w="5235"/></w:tblGrid><w:tr w14:paraId="14D9B15D"><w:tblPrEx><w:tblCellMar><w:top w:w="0" w:type="dxa"/><w:left w:w="10" w:type="dxa"/><w:bottom w:w="0" w:type="dxa"/><w:right w:w="10" w:type="dxa"/></w:tblCellMar></w:tblPrEx><w:tc><w:tcPr><w:tcW w:w="5410" w:type="dxa"/></w:tcPr><w:p w14:paraId="64DB7E69"><w:pPr><w:spacing w:before="500"/><w:jc w:val="center"/></w:pPr><w:r><w:rPr><w:sz w:val="20"/><w:szCs w:val="20"/></w:rPr><w:t>____________________________</w:t></w:r></w:p><w:p w14:paraId="29559C03"><w:pPr><w:jc w:val="center"/></w:pPr><w:r><w:rPr><w:b/><w:bCs/><w:sz w:val="20"/><w:szCs w:val="20"/></w:rPr><w:t>ATL Trainer</w:t></w:r></w:p><w:p w14:paraId="07C19DEF"><w:pPr><w:jc w:val="center"/></w:pPr><w:r><w:rPr><w:color w:val="595959"/><w:sz w:val="18"/><w:szCs w:val="18"/></w:rPr><w:t>Name / Designation / Date &amp; Seal</w:t></w:r></w:p></w:tc><w:tc><w:tcPr><w:tcW w:w="5235" w:type="dxa"/></w:tcPr><w:p w14:paraId="0192333E"><w:pPr><w:spacing w:before="500"/><w:jc w:val="center"/></w:pPr><w:r><w:rPr><w:sz w:val="20"/><w:szCs w:val="20"/></w:rPr><w:t>____________________________</w:t></w:r></w:p><w:p w14:paraId="599FECF9"><w:pPr><w:jc w:val="center"/></w:pPr><w:r><w:rPr><w:b/><w:bCs/><w:sz w:val="20"/><w:szCs w:val="20"/></w:rPr><w:t>Head of Institution (Attestation)</w:t></w:r></w:p><w:p w14:paraId="46D52A99"><w:pPr><w:jc w:val="center"/></w:pPr><w:r><w:rPr><w:color w:val="595959"/><w:sz w:val="18"/><w:szCs w:val="18"/></w:rPr><w:t>Name / Designation / Date &amp; Seal</w:t></w:r></w:p></w:tc></w:tr></w:tbl><w:p w14:paraId="7546A7F1"/><w:p w14:paraId="6234926C"><w:r><w:br w:type="page"/></w:r></w:p><w:tbl><w:tblPr><w:tblStyle w:val="12"/><w:tblW w:w="10687" w:type="dxa"/><w:tblInd w:w="0" w:type="dxa"/><w:tblLayout w:type="autofit"/><w:tblCellMar><w:top w:w="0" w:type="dxa"/><w:left w:w="108" w:type="dxa"/><w:bottom w:w="0" w:type="dxa"/><w:right w:w="108" w:type="dxa"/></w:tblCellMar></w:tblPr><w:tblGrid><w:gridCol w:w="2219"/><w:gridCol w:w="5495"/><w:gridCol w:w="2973"/></w:tblGrid><w:tr w14:paraId="74ADC658"><w:tblPrEx></w:body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