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w:body><w:tblCellMar><w:top w:w="0" w:type="dxa"/><w:left w:w="108" w:type="dxa"/><w:bottom w:w="0" w:type="dxa"/><w:right w:w="108" w:type="dxa"/></w:tblCellMar></w:tblPrEx><w:trPr><w:trHeight w:val="1082" w:hRule="atLeast"/></w:trPr><w:tc><w:tcPr><w:tcW w:w="2219" w:type="dxa"/></w:tcPr><w:p w14:paraId="0EB74157"><w:pPr><w:jc w:val="center"/></w:pPr><w:r><w:drawing><wp:inline distT="0" distB="0" distL="114300" distR="114300"><wp:extent cx="731520" cy="620395"/><wp:effectExtent l="0" t="0" r="0" b="4445"/><wp:docPr id="21" name="Picture 2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1" name="Picture 21"/><pic:cNvPicPr><a:picLocks noChangeAspect="1"/></pic:cNvPicPr></pic:nvPicPr><pic:blipFill><a:blip r:embed="rId6"/><a:srcRect t="15191"/><a:stretch><a:fillRect/></a:stretch></pic:blipFill><pic:spPr><a:xfrm><a:off x="0" y="0"/><a:ext cx="731520" cy="620395"/></a:xfrm><a:prstGeom prst="rect"><a:avLst/></a:prstGeom></pic:spPr></pic:pic></a:graphicData></a:graphic></wp:inline></w:drawing></w:r></w:p></w:tc><w:tc><w:tcPr><w:tcW w:w="5495" w:type="dxa"/><w:vAlign w:val="center"/></w:tcPr><w:p w14:paraId="5C5A05F6"><w:pPr><w:jc w:val="center"/><w:rPr><w:rFonts w:hint="default"/><w:lang w:val="en-US"/></w:rPr></w:pPr><w:r><w:rPr><w:b/><w:sz w:val="26"/><w:szCs w:val="26"/></w:rPr><w:t>Empowering ATL Programme – Karnataka</w:t></w:r><w:r><w:rPr><w:b/><w:sz w:val="26"/><w:szCs w:val="26"/></w:rPr><w:br w:type="textWrapping"/></w:r><w:r><w:rPr><w:b/><w:sz w:val="26"/></w:rPr><w:t>Consumables Register</w:t></w:r><w:r><w:rPr><w:sz w:val="26"/><w:szCs w:val="26"/></w:rPr><w:br w:type="textWrapping"/></w:r><w:r><w:rPr><w:sz w:val="26"/><w:szCs w:val="26"/></w:rPr><w:t>Form Code: MER-0</w:t></w:r><w:r><w:rPr><w:rFonts w:hint="default"/><w:sz w:val="26"/><w:szCs w:val="26"/><w:lang w:val="en-US"/></w:rPr><w:t>8</w:t></w:r></w:p></w:tc><w:tc><w:tcPr><w:tcW w:w="2969" w:type="dxa"/></w:tcPr><w:p w14:paraId="09055E84"><w:pPr><w:jc w:val="center"/></w:pPr><w:r><w:drawing><wp:inline distT="0" distB="0" distL="114300" distR="114300"><wp:extent cx="606425" cy="601980"/><wp:effectExtent l="0" t="0" r="3175" b="7620"/><wp:docPr id="22" name="Picture 2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2" name="Picture 22"/><pic:cNvPicPr><a:picLocks noChangeAspect="1"/></pic:cNvPicPr></pic:nvPicPr><pic:blipFill><a:blip r:embed="rId7"/><a:srcRect t="10637" b="6585"/><a:stretch><a:fillRect/></a:stretch></pic:blipFill><pic:spPr><a:xfrm><a:off x="0" y="0"/><a:ext cx="606425" cy="601980"/></a:xfrm><a:prstGeom prst="rect"><a:avLst/></a:prstGeom></pic:spPr></pic:pic></a:graphicData></a:graphic></wp:inline></w:drawing></w:r></w:p></w:tc></w:tr></w:tbl><w:tbl><w:tblPr><w:tblStyle w:val="35"/><w:tblpPr w:leftFromText="180" w:rightFromText="180" w:vertAnchor="text" w:horzAnchor="page" w:tblpX="727" w:tblpY="573"/><w:tblOverlap w:val="never"/><w:tblW w:w="10758" w:type="dxa"/><w:tblInd w:w="0" w:type="dxa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8" w:type="dxa"/><w:bottom w:w="0" w:type="dxa"/><w:right w:w="108" w:type="dxa"/></w:tblCellMar></w:tblPr><w:tblGrid><w:gridCol w:w="1590"/><w:gridCol w:w="1099"/><w:gridCol w:w="392"/><w:gridCol w:w="1475"/><w:gridCol w:w="822"/><w:gridCol w:w="790"/><w:gridCol w:w="1471"/><w:gridCol w:w="428"/><w:gridCol w:w="1045"/><w:gridCol w:w="1646"/></w:tblGrid><w:tr w14:paraId="29DED28D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490" w:hRule="atLeast"/></w:trPr><w:tc><w:tcPr><w:tcW w:w="2689" w:type="dxa"/><w:gridSpan w:val="2"/><w:vAlign w:val="center"/></w:tcPr><w:p w14:paraId="4E06680A"><w:pPr><w:spacing w:after="0" w:line="240" w:lineRule="auto"/><w:rPr><w:rFonts w:hint="default"/><w:b/><w:bCs/><w:lang w:val="en-US"/></w:rPr></w:pPr><w:r><w:rPr><w:b/><w:bCs/></w:rPr><w:t>School: __________________</w:t></w:r><w:r><w:rPr><w:rFonts w:hint="default"/><w:b/><w:bCs/><w:lang w:val="en-US"/></w:rPr><w:t>________</w:t></w:r></w:p></w:tc><w:tc><w:tcPr><w:tcW w:w="2689" w:type="dxa"/><w:gridSpan w:val="3"/><w:vAlign w:val="center"/></w:tcPr><w:p w14:paraId="48EEC15F"><w:pPr><w:spacing w:after="0" w:line="240" w:lineRule="auto"/><w:rPr><w:b/><w:bCs/></w:rPr></w:pPr><w:r><w:rPr><w:b/><w:bCs/></w:rPr><w:t>Academic Year: __________________</w:t></w:r></w:p></w:tc><w:tc><w:tcPr><w:tcW w:w="2689" w:type="dxa"/><w:gridSpan w:val="3"/><w:vAlign w:val="center"/></w:tcPr><w:p w14:paraId="4EC0B9E0"><w:pPr><w:spacing w:after="0" w:line="240" w:lineRule="auto"/><w:rPr><w:rFonts w:hint="default"/><w:b/><w:bCs/><w:lang w:val="en-US"/></w:rPr></w:pPr><w:r><w:rPr><w:b/><w:bCs/><w:sz w:val="20"/><w:szCs w:val="20"/></w:rPr><w:t xml:space="preserve">Annual Ceiling: ₹54,900 (all-inclusive): </w:t></w:r><w:r><w:rPr><w:rFonts w:hint="default"/><w:b/><w:bCs/><w:sz w:val="20"/><w:szCs w:val="20"/><w:lang w:val="en-US"/></w:rPr><w:t>______________</w:t></w:r></w:p></w:tc><w:tc><w:tcPr><w:tcW w:w="2691" w:type="dxa"/><w:gridSpan w:val="2"/><w:vAlign w:val="center"/></w:tcPr><w:p w14:paraId="164D3E18"><w:pPr><w:spacing w:after="0" w:line="240" w:lineRule="auto"/><w:rPr><w:rFonts w:hint="default"/><w:b/><w:bCs/><w:lang w:val="en-US"/></w:rPr></w:pPr><w:r><w:rPr><w:b/><w:bCs/><w:sz w:val="20"/><w:szCs w:val="20"/></w:rPr><w:t xml:space="preserve">Balance Available: </w:t></w:r><w:r><w:rPr><w:rFonts w:hint="default"/><w:b/><w:bCs/><w:sz w:val="20"/><w:szCs w:val="20"/><w:lang w:val="en-US"/></w:rPr><w:t>________________</w:t></w:r></w:p></w:tc></w:tr><w:tr w14:paraId="4BCC00BA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w:vAlign w:val="center"/></w:tcPr><w:p w14:paraId="6B52275B"><w:pPr><w:spacing w:after="0" w:line="240" w:lineRule="auto"/><w:jc w:val="center"/><w:rPr><w:b/><w:bCs/></w:rPr></w:pPr><w:r><w:rPr><w:b/><w:bCs/></w:rPr><w:t>Date</w:t></w:r></w:p></w:tc><w:tc><w:tcPr><w:tcW w:w="1491" w:type="dxa"/><w:gridSpan w:val="2"/><w:vAlign w:val="center"/></w:tcPr><w:p w14:paraId="2460747F"><w:pPr><w:spacing w:after="0" w:line="240" w:lineRule="auto"/><w:jc w:val="center"/><w:rPr><w:rFonts w:hint="default"/><w:b/><w:bCs/><w:lang w:val="en-US"/></w:rPr></w:pPr><w:r><w:rPr><w:b/><w:bCs/></w:rPr><w:t>Item</w:t></w:r><w:r><w:rPr><w:rFonts w:hint="default"/><w:b/><w:bCs/><w:lang w:val="en-US"/></w:rPr><w:t xml:space="preserve"> / Component / Repair Description</w:t></w:r></w:p></w:tc><w:tc><w:tcPr><w:tcW w:w="1475" w:type="dxa"/><w:vAlign w:val="center"/></w:tcPr><w:p w14:paraId="0644280B"><w:pPr><w:spacing w:after="0" w:line="240" w:lineRule="auto"/><w:jc w:val="center"/><w:rPr><w:rFonts w:hint="default"/><w:b/><w:bCs/><w:lang w:val="en-US"/></w:rPr></w:pPr><w:r><w:rPr><w:b/><w:bCs/></w:rPr><w:t>Q</w:t></w:r><w:r><w:rPr><w:rFonts w:hint="default"/><w:b/><w:bCs/><w:lang w:val="en-US"/></w:rPr><w:t>uantity</w:t></w:r></w:p></w:tc><w:tc><w:tcPr><w:tcW w:w="1612" w:type="dxa"/><w:gridSpan w:val="2"/><w:vAlign w:val="center"/></w:tcPr><w:p w14:paraId="25E6077E"><w:pPr><w:spacing w:after="0" w:line="240" w:lineRule="auto"/><w:jc w:val="center"/><w:rPr><w:b/><w:bCs/></w:rPr></w:pPr><w:r><w:rPr><w:b/><w:bCs/></w:rPr><w:t>Purpose</w:t></w:r></w:p><w:p w14:paraId="27060938"><w:pPr><w:spacing w:after="0" w:line="240" w:lineRule="auto"/><w:jc w:val="center"/><w:rPr><w:rFonts w:hint="default"/><w:b/><w:bCs/><w:lang w:val="en-US"/></w:rPr></w:pPr><w:r><w:rPr><w:rFonts w:hint="default"/><w:b/><w:bCs/><w:lang w:val="en-US"/></w:rPr><w:t>(Session / Project/ Maintenance)</w:t></w:r></w:p></w:tc><w:tc><w:tcPr><w:tcW w:w="1471" w:type="dxa"/><w:vAlign w:val="center"/></w:tcPr><w:p w14:paraId="72F980EB"><w:pPr><w:spacing w:after="0" w:line="240" w:lineRule="auto"/><w:jc w:val="center"/><w:rPr><w:rFonts w:hint="default"/><w:b/><w:bCs/><w:lang w:val="en-US"/></w:rPr></w:pPr><w:r><w:rPr><w:b/><w:bCs/></w:rPr><w:t>Amount</w:t></w:r><w:r><w:rPr><w:rFonts w:hint="default"/><w:b/><w:bCs/><w:lang w:val="en-US"/></w:rPr><w:t xml:space="preserve"> </w:t></w:r><w:r><w:rPr><w:b/><w:bCs/><w:sz w:val="19"/><w:szCs w:val="19"/></w:rPr><w:t xml:space="preserve"> (₹)</w:t></w:r></w:p></w:tc><w:tc><w:tcPr><w:tcW w:w="1473" w:type="dxa"/><w:gridSpan w:val="2"/><w:vAlign w:val="center"/></w:tcPr><w:p w14:paraId="1B87BA7E"><w:pPr><w:spacing w:after="0" w:line="240" w:lineRule="auto"/><w:jc w:val="center"/><w:rPr><w:rFonts w:hint="default"/><w:b/><w:bCs/><w:lang w:val="en-US"/></w:rPr></w:pPr><w:r><w:rPr><w:b/><w:bCs/></w:rPr><w:t xml:space="preserve">Bill </w:t></w:r><w:r><w:rPr><w:rFonts w:hint="default"/><w:b/><w:bCs/><w:lang w:val="en-US"/></w:rPr><w:t xml:space="preserve">/ Voucher </w:t></w:r><w:r><w:rPr><w:b/><w:bCs/></w:rPr><w:t>No</w:t></w:r><w:r><w:rPr><w:rFonts w:hint="default"/><w:b/><w:bCs/><w:lang w:val="en-US"/></w:rPr><w:t>.</w:t></w:r></w:p></w:tc><w:tc><w:tcPr><w:tcW w:w="1646" w:type="dxa"/><w:vAlign w:val="center"/></w:tcPr><w:p w14:paraId="6C562224"><w:pPr><w:spacing w:after="0" w:line="240" w:lineRule="auto"/><w:jc w:val="center"/><w:rPr><w:rFonts w:hint="default"/><w:b/><w:bCs/><w:lang w:val="en-US"/></w:rPr></w:pPr><w:r><w:rPr><w:b/><w:bCs/><w:sz w:val="19"/><w:szCs w:val="19"/></w:rPr><w:t>Cumulative</w:t></w:r><w:r><w:rPr><w:rFonts w:hint="default"/><w:b/><w:bCs/><w:sz w:val="19"/><w:szCs w:val="19"/><w:lang w:val="en-US"/></w:rPr><w:t xml:space="preserve"> </w:t></w:r><w:r><w:rPr><w:b/><w:bCs/><w:sz w:val="19"/><w:szCs w:val="19"/></w:rPr><w:t>(₹)</w:t></w:r></w:p></w:tc></w:tr><w:tr w14:paraId="17B2DD1D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0DDBD216"><w:pPr><w:spacing w:after="0" w:line="240" w:lineRule="auto"/></w:pPr></w:p></w:tc><w:tc><w:tcPr><w:tcW w:w="1491" w:type="dxa"/><w:gridSpan w:val="2"/></w:tcPr><w:p w14:paraId="0675FA35"><w:pPr><w:spacing w:after="0" w:line="240" w:lineRule="auto"/></w:pPr></w:p></w:tc><w:tc><w:tcPr><w:tcW w:w="1475" w:type="dxa"/></w:tcPr><w:p w14:paraId="71AFE859"><w:pPr><w:spacing w:after="0" w:line="240" w:lineRule="auto"/></w:pPr></w:p></w:tc><w:tc><w:tcPr><w:tcW w:w="1612" w:type="dxa"/><w:gridSpan w:val="2"/></w:tcPr><w:p w14:paraId="6468933F"><w:pPr><w:spacing w:after="0" w:line="240" w:lineRule="auto"/></w:pPr></w:p></w:tc><w:tc><w:tcPr><w:tcW w:w="1471" w:type="dxa"/></w:tcPr><w:p w14:paraId="78CA94C3"><w:pPr><w:spacing w:after="0" w:line="240" w:lineRule="auto"/></w:pPr></w:p></w:tc><w:tc><w:tcPr><w:tcW w:w="1473" w:type="dxa"/><w:gridSpan w:val="2"/></w:tcPr><w:p w14:paraId="2F20119E"><w:pPr><w:spacing w:after="0" w:line="240" w:lineRule="auto"/></w:pPr></w:p></w:tc><w:tc><w:tcPr><w:tcW w:w="1646" w:type="dxa"/></w:tcPr><w:p w14:paraId="439C87F1"><w:pPr><w:spacing w:after="0" w:line="240" w:lineRule="auto"/></w:pPr></w:p></w:tc></w:tr><w:tr w14:paraId="5DB5B4C0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0D692942"><w:pPr><w:spacing w:after="0" w:line="240" w:lineRule="auto"/></w:pPr></w:p></w:tc><w:tc><w:tcPr><w:tcW w:w="1491" w:type="dxa"/><w:gridSpan w:val="2"/></w:tcPr><w:p w14:paraId="6AFCED01"><w:pPr><w:spacing w:after="0" w:line="240" w:lineRule="auto"/></w:pPr></w:p></w:tc><w:tc><w:tcPr><w:tcW w:w="1475" w:type="dxa"/></w:tcPr><w:p w14:paraId="165C424E"><w:pPr><w:spacing w:after="0" w:line="240" w:lineRule="auto"/></w:pPr></w:p></w:tc><w:tc><w:tcPr><w:tcW w:w="1612" w:type="dxa"/><w:gridSpan w:val="2"/></w:tcPr><w:p w14:paraId="502D8190"><w:pPr><w:spacing w:after="0" w:line="240" w:lineRule="auto"/></w:pPr></w:p></w:tc><w:tc><w:tcPr><w:tcW w:w="1471" w:type="dxa"/></w:tcPr><w:p w14:paraId="060E1BC3"><w:pPr><w:spacing w:after="0" w:line="240" w:lineRule="auto"/></w:pPr></w:p></w:tc><w:tc><w:tcPr><w:tcW w:w="1473" w:type="dxa"/><w:gridSpan w:val="2"/></w:tcPr><w:p w14:paraId="0FEA6B93"><w:pPr><w:spacing w:after="0" w:line="240" w:lineRule="auto"/></w:pPr></w:p></w:tc><w:tc><w:tcPr><w:tcW w:w="1646" w:type="dxa"/></w:tcPr><w:p w14:paraId="1C1FED08"><w:pPr><w:spacing w:after="0" w:line="240" w:lineRule="auto"/></w:pPr></w:p></w:tc></w:tr><w:tr w14:paraId="05976F4E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72675712"><w:pPr><w:spacing w:after="0" w:line="240" w:lineRule="auto"/></w:pPr></w:p></w:tc><w:tc><w:tcPr><w:tcW w:w="1491" w:type="dxa"/><w:gridSpan w:val="2"/></w:tcPr><w:p w14:paraId="3ED17134"><w:pPr><w:spacing w:after="0" w:line="240" w:lineRule="auto"/></w:pPr></w:p></w:tc><w:tc><w:tcPr><w:tcW w:w="1475" w:type="dxa"/></w:tcPr><w:p w14:paraId="03E5A798"><w:pPr><w:spacing w:after="0" w:line="240" w:lineRule="auto"/></w:pPr></w:p></w:tc><w:tc><w:tcPr><w:tcW w:w="1612" w:type="dxa"/><w:gridSpan w:val="2"/></w:tcPr><w:p w14:paraId="5F9AD706"><w:pPr><w:spacing w:after="0" w:line="240" w:lineRule="auto"/></w:pPr></w:p></w:tc><w:tc><w:tcPr><w:tcW w:w="1471" w:type="dxa"/></w:tcPr><w:p w14:paraId="61FAFB29"><w:pPr><w:spacing w:after="0" w:line="240" w:lineRule="auto"/></w:pPr></w:p></w:tc><w:tc><w:tcPr><w:tcW w:w="1473" w:type="dxa"/><w:gridSpan w:val="2"/></w:tcPr><w:p w14:paraId="68DF05CD"><w:pPr><w:spacing w:after="0" w:line="240" w:lineRule="auto"/></w:pPr></w:p></w:tc><w:tc><w:tcPr><w:tcW w:w="1646" w:type="dxa"/></w:tcPr><w:p w14:paraId="5579127E"><w:pPr><w:spacing w:after="0" w:line="240" w:lineRule="auto"/></w:pPr></w:p></w:tc></w:tr><w:tr w14:paraId="124CDD5C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7B44CDAC"><w:pPr><w:spacing w:after="0" w:line="240" w:lineRule="auto"/></w:pPr></w:p></w:tc><w:tc><w:tcPr><w:tcW w:w="1491" w:type="dxa"/><w:gridSpan w:val="2"/></w:tcPr><w:p w14:paraId="111500E8"><w:pPr><w:spacing w:after="0" w:line="240" w:lineRule="auto"/></w:pPr></w:p></w:tc><w:tc><w:tcPr><w:tcW w:w="1475" w:type="dxa"/></w:tcPr><w:p w14:paraId="16DBCA2D"><w:pPr><w:spacing w:after="0" w:line="240" w:lineRule="auto"/></w:pPr></w:p></w:tc><w:tc><w:tcPr><w:tcW w:w="1612" w:type="dxa"/><w:gridSpan w:val="2"/></w:tcPr><w:p w14:paraId="00263251"><w:pPr><w:spacing w:after="0" w:line="240" w:lineRule="auto"/></w:pPr></w:p></w:tc><w:tc><w:tcPr><w:tcW w:w="1471" w:type="dxa"/></w:tcPr><w:p w14:paraId="04D44102"><w:pPr><w:spacing w:after="0" w:line="240" w:lineRule="auto"/></w:pPr></w:p></w:tc><w:tc><w:tcPr><w:tcW w:w="1473" w:type="dxa"/><w:gridSpan w:val="2"/></w:tcPr><w:p w14:paraId="0DED3172"><w:pPr><w:spacing w:after="0" w:line="240" w:lineRule="auto"/></w:pPr></w:p></w:tc><w:tc><w:tcPr><w:tcW w:w="1646" w:type="dxa"/></w:tcPr><w:p w14:paraId="746A60C2"><w:pPr><w:spacing w:after="0" w:line="240" w:lineRule="auto"/></w:pPr></w:p></w:tc></w:tr><w:tr w14:paraId="1FF8BDFF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5CC0BF5B"><w:pPr><w:spacing w:after="0" w:line="240" w:lineRule="auto"/></w:pPr></w:p></w:tc><w:tc><w:tcPr><w:tcW w:w="1491" w:type="dxa"/><w:gridSpan w:val="2"/></w:tcPr><w:p w14:paraId="28847A49"><w:pPr><w:spacing w:after="0" w:line="240" w:lineRule="auto"/></w:pPr></w:p></w:tc><w:tc><w:tcPr><w:tcW w:w="1475" w:type="dxa"/></w:tcPr><w:p w14:paraId="5CCCF719"><w:pPr><w:spacing w:after="0" w:line="240" w:lineRule="auto"/></w:pPr></w:p></w:tc><w:tc><w:tcPr><w:tcW w:w="1612" w:type="dxa"/><w:gridSpan w:val="2"/></w:tcPr><w:p w14:paraId="091161DC"><w:pPr><w:spacing w:after="0" w:line="240" w:lineRule="auto"/></w:pPr></w:p></w:tc><w:tc><w:tcPr><w:tcW w:w="1471" w:type="dxa"/></w:tcPr><w:p w14:paraId="117288F6"><w:pPr><w:spacing w:after="0" w:line="240" w:lineRule="auto"/></w:pPr></w:p></w:tc><w:tc><w:tcPr><w:tcW w:w="1473" w:type="dxa"/><w:gridSpan w:val="2"/></w:tcPr><w:p w14:paraId="02BD5D30"><w:pPr><w:spacing w:after="0" w:line="240" w:lineRule="auto"/></w:pPr></w:p></w:tc><w:tc><w:tcPr><w:tcW w:w="1646" w:type="dxa"/></w:tcPr><w:p w14:paraId="3DA093DE"><w:pPr><w:spacing w:after="0" w:line="240" w:lineRule="auto"/></w:pPr></w:p></w:tc></w:tr><w:tr w14:paraId="17AC6A13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4608C8B5"><w:pPr><w:spacing w:after="0" w:line="240" w:lineRule="auto"/></w:pPr></w:p></w:tc><w:tc><w:tcPr><w:tcW w:w="1491" w:type="dxa"/><w:gridSpan w:val="2"/></w:tcPr><w:p w14:paraId="7713E997"><w:pPr><w:spacing w:after="0" w:line="240" w:lineRule="auto"/></w:pPr></w:p></w:tc><w:tc><w:tcPr><w:tcW w:w="1475" w:type="dxa"/></w:tcPr><w:p w14:paraId="7283F845"><w:pPr><w:spacing w:after="0" w:line="240" w:lineRule="auto"/></w:pPr></w:p></w:tc><w:tc><w:tcPr><w:tcW w:w="1612" w:type="dxa"/><w:gridSpan w:val="2"/></w:tcPr><w:p w14:paraId="2A4E9C60"><w:pPr><w:spacing w:after="0" w:line="240" w:lineRule="auto"/></w:pPr></w:p></w:tc><w:tc><w:tcPr><w:tcW w:w="1471" w:type="dxa"/></w:tcPr><w:p w14:paraId="32F582D4"><w:pPr><w:spacing w:after="0" w:line="240" w:lineRule="auto"/></w:pPr></w:p></w:tc><w:tc><w:tcPr><w:tcW w:w="1473" w:type="dxa"/><w:gridSpan w:val="2"/></w:tcPr><w:p w14:paraId="29618F73"><w:pPr><w:spacing w:after="0" w:line="240" w:lineRule="auto"/></w:pPr></w:p></w:tc><w:tc><w:tcPr><w:tcW w:w="1646" w:type="dxa"/></w:tcPr><w:p w14:paraId="70596A0D"><w:pPr><w:spacing w:after="0" w:line="240" w:lineRule="auto"/></w:pPr></w:p></w:tc></w:tr><w:tr w14:paraId="1D9E8C31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5B3AC662"><w:pPr><w:spacing w:after="0" w:line="240" w:lineRule="auto"/></w:pPr></w:p></w:tc><w:tc><w:tcPr><w:tcW w:w="1491" w:type="dxa"/><w:gridSpan w:val="2"/></w:tcPr><w:p w14:paraId="3DD66FC1"><w:pPr><w:spacing w:after="0" w:line="240" w:lineRule="auto"/></w:pPr></w:p></w:tc><w:tc><w:tcPr><w:tcW w:w="1475" w:type="dxa"/></w:tcPr><w:p w14:paraId="6C533ABF"><w:pPr><w:spacing w:after="0" w:line="240" w:lineRule="auto"/></w:pPr></w:p></w:tc><w:tc><w:tcPr><w:tcW w:w="1612" w:type="dxa"/><w:gridSpan w:val="2"/></w:tcPr><w:p w14:paraId="1D75C749"><w:pPr><w:spacing w:after="0" w:line="240" w:lineRule="auto"/></w:pPr></w:p></w:tc><w:tc><w:tcPr><w:tcW w:w="1471" w:type="dxa"/></w:tcPr><w:p w14:paraId="481C7F34"><w:pPr><w:spacing w:after="0" w:line="240" w:lineRule="auto"/></w:pPr></w:p></w:tc><w:tc><w:tcPr><w:tcW w:w="1473" w:type="dxa"/><w:gridSpan w:val="2"/></w:tcPr><w:p w14:paraId="4F861C00"><w:pPr><w:spacing w:after="0" w:line="240" w:lineRule="auto"/></w:pPr></w:p></w:tc><w:tc><w:tcPr><w:tcW w:w="1646" w:type="dxa"/></w:tcPr><w:p w14:paraId="23671F07"><w:pPr><w:spacing w:after="0" w:line="240" w:lineRule="auto"/></w:pPr></w:p></w:tc></w:tr><w:tr w14:paraId="65E33A37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752507BE"><w:pPr><w:spacing w:after="0" w:line="240" w:lineRule="auto"/></w:pPr></w:p></w:tc><w:tc><w:tcPr><w:tcW w:w="1491" w:type="dxa"/><w:gridSpan w:val="2"/></w:tcPr><w:p w14:paraId="0C599E9F"><w:pPr><w:spacing w:after="0" w:line="240" w:lineRule="auto"/></w:pPr></w:p></w:tc><w:tc><w:tcPr><w:tcW w:w="1475" w:type="dxa"/></w:tcPr><w:p w14:paraId="10FF87B1"><w:pPr><w:spacing w:after="0" w:line="240" w:lineRule="auto"/></w:pPr></w:p></w:tc><w:tc><w:tcPr><w:tcW w:w="1612" w:type="dxa"/><w:gridSpan w:val="2"/></w:tcPr><w:p w14:paraId="0CE5534B"><w:pPr><w:spacing w:after="0" w:line="240" w:lineRule="auto"/></w:pPr></w:p></w:tc><w:tc><w:tcPr><w:tcW w:w="1471" w:type="dxa"/></w:tcPr><w:p w14:paraId="4E8D399B"><w:pPr><w:spacing w:after="0" w:line="240" w:lineRule="auto"/></w:pPr></w:p></w:tc><w:tc><w:tcPr><w:tcW w:w="1473" w:type="dxa"/><w:gridSpan w:val="2"/></w:tcPr><w:p w14:paraId="4F9917B3"><w:pPr><w:spacing w:after="0" w:line="240" w:lineRule="auto"/></w:pPr></w:p></w:tc><w:tc><w:tcPr><w:tcW w:w="1646" w:type="dxa"/></w:tcPr><w:p w14:paraId="7E295606"><w:pPr><w:spacing w:after="0" w:line="240" w:lineRule="auto"/></w:pPr></w:p></w:tc></w:tr><w:tr w14:paraId="2D28BD21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6E3D265A"><w:pPr><w:spacing w:after="0" w:line="240" w:lineRule="auto"/></w:pPr></w:p></w:tc><w:tc><w:tcPr><w:tcW w:w="1491" w:type="dxa"/><w:gridSpan w:val="2"/></w:tcPr><w:p w14:paraId="0632ED12"><w:pPr><w:spacing w:after="0" w:line="240" w:lineRule="auto"/></w:pPr></w:p></w:tc><w:tc><w:tcPr><w:tcW w:w="1475" w:type="dxa"/></w:tcPr><w:p w14:paraId="6BA8A162"><w:pPr><w:spacing w:after="0" w:line="240" w:lineRule="auto"/></w:pPr></w:p></w:tc><w:tc><w:tcPr><w:tcW w:w="1612" w:type="dxa"/><w:gridSpan w:val="2"/></w:tcPr><w:p w14:paraId="7173B30C"><w:pPr><w:spacing w:after="0" w:line="240" w:lineRule="auto"/></w:pPr></w:p></w:tc><w:tc><w:tcPr><w:tcW w:w="1471" w:type="dxa"/></w:tcPr><w:p w14:paraId="363B2FDE"><w:pPr><w:spacing w:after="0" w:line="240" w:lineRule="auto"/></w:pPr></w:p></w:tc><w:tc><w:tcPr><w:tcW w:w="1473" w:type="dxa"/><w:gridSpan w:val="2"/></w:tcPr><w:p w14:paraId="6A0968FC"><w:pPr><w:spacing w:after="0" w:line="240" w:lineRule="auto"/></w:pPr></w:p></w:tc><w:tc><w:tcPr><w:tcW w:w="1646" w:type="dxa"/></w:tcPr><w:p w14:paraId="4DA8E146"><w:pPr><w:spacing w:after="0" w:line="240" w:lineRule="auto"/></w:pPr></w:p></w:tc></w:tr><w:tr w14:paraId="2EADEB2B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78FCD897"><w:pPr><w:spacing w:after="0" w:line="240" w:lineRule="auto"/></w:pPr></w:p></w:tc><w:tc><w:tcPr><w:tcW w:w="1491" w:type="dxa"/><w:gridSpan w:val="2"/></w:tcPr><w:p w14:paraId="6BBD24F3"><w:pPr><w:spacing w:after="0" w:line="240" w:lineRule="auto"/></w:pPr></w:p></w:tc><w:tc><w:tcPr><w:tcW w:w="1475" w:type="dxa"/></w:tcPr><w:p w14:paraId="23683C10"><w:pPr><w:spacing w:after="0" w:line="240" w:lineRule="auto"/></w:pPr></w:p></w:tc><w:tc><w:tcPr><w:tcW w:w="1612" w:type="dxa"/><w:gridSpan w:val="2"/></w:tcPr><w:p w14:paraId="13DCB4C7"><w:pPr><w:spacing w:after="0" w:line="240" w:lineRule="auto"/></w:pPr></w:p></w:tc><w:tc><w:tcPr><w:tcW w:w="1471" w:type="dxa"/></w:tcPr><w:p w14:paraId="02899F90"><w:pPr><w:spacing w:after="0" w:line="240" w:lineRule="auto"/></w:pPr></w:p></w:tc><w:tc><w:tcPr><w:tcW w:w="1473" w:type="dxa"/><w:gridSpan w:val="2"/></w:tcPr><w:p w14:paraId="7F020747"><w:pPr><w:spacing w:after="0" w:line="240" w:lineRule="auto"/></w:pPr></w:p></w:tc><w:tc><w:tcPr><w:tcW w:w="1646" w:type="dxa"/></w:tcPr><w:p w14:paraId="2317A968"><w:pPr><w:spacing w:after="0" w:line="240" w:lineRule="auto"/></w:pPr></w:p></w:tc></w:tr><w:tr w14:paraId="1EA19DE3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5A3C91EB"><w:pPr><w:spacing w:after="0" w:line="240" w:lineRule="auto"/></w:pPr></w:p></w:tc><w:tc><w:tcPr><w:tcW w:w="1491" w:type="dxa"/><w:gridSpan w:val="2"/></w:tcPr><w:p w14:paraId="2DB38E1D"><w:pPr><w:spacing w:after="0" w:line="240" w:lineRule="auto"/></w:pPr></w:p></w:tc><w:tc><w:tcPr><w:tcW w:w="1475" w:type="dxa"/></w:tcPr><w:p w14:paraId="45C0D23F"><w:pPr><w:spacing w:after="0" w:line="240" w:lineRule="auto"/></w:pPr></w:p></w:tc><w:tc><w:tcPr><w:tcW w:w="1612" w:type="dxa"/><w:gridSpan w:val="2"/></w:tcPr><w:p w14:paraId="131F9580"><w:pPr><w:spacing w:after="0" w:line="240" w:lineRule="auto"/></w:pPr></w:p></w:tc><w:tc><w:tcPr><w:tcW w:w="1471" w:type="dxa"/></w:tcPr><w:p w14:paraId="707668FF"><w:pPr><w:spacing w:after="0" w:line="240" w:lineRule="auto"/></w:pPr></w:p></w:tc><w:tc><w:tcPr><w:tcW w:w="1473" w:type="dxa"/><w:gridSpan w:val="2"/></w:tcPr><w:p w14:paraId="47FF53FD"><w:pPr><w:spacing w:after="0" w:line="240" w:lineRule="auto"/></w:pPr></w:p></w:tc><w:tc><w:tcPr><w:tcW w:w="1646" w:type="dxa"/></w:tcPr><w:p w14:paraId="24DD3D84"><w:pPr><w:spacing w:after="0" w:line="240" w:lineRule="auto"/></w:pPr></w:p></w:tc></w:tr><w:tr w14:paraId="73F51354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221E210B"><w:pPr><w:spacing w:after="0" w:line="240" w:lineRule="auto"/></w:pPr></w:p></w:tc><w:tc><w:tcPr><w:tcW w:w="1491" w:type="dxa"/><w:gridSpan w:val="2"/></w:tcPr><w:p w14:paraId="21D7E17E"><w:pPr><w:spacing w:after="0" w:line="240" w:lineRule="auto"/></w:pPr></w:p></w:tc><w:tc><w:tcPr><w:tcW w:w="1475" w:type="dxa"/></w:tcPr><w:p w14:paraId="588BAB1C"><w:pPr><w:spacing w:after="0" w:line="240" w:lineRule="auto"/></w:pPr></w:p></w:tc><w:tc><w:tcPr><w:tcW w:w="1612" w:type="dxa"/><w:gridSpan w:val="2"/></w:tcPr><w:p w14:paraId="683CB249"><w:pPr><w:spacing w:after="0" w:line="240" w:lineRule="auto"/></w:pPr></w:p></w:tc><w:tc><w:tcPr><w:tcW w:w="1471" w:type="dxa"/></w:tcPr><w:p w14:paraId="55112AB2"><w:pPr><w:spacing w:after="0" w:line="240" w:lineRule="auto"/></w:pPr></w:p></w:tc><w:tc><w:tcPr><w:tcW w:w="1473" w:type="dxa"/><w:gridSpan w:val="2"/></w:tcPr><w:p w14:paraId="2013D268"><w:pPr><w:spacing w:after="0" w:line="240" w:lineRule="auto"/></w:pPr></w:p></w:tc><w:tc><w:tcPr><w:tcW w:w="1646" w:type="dxa"/></w:tcPr><w:p w14:paraId="23FF8CBD"><w:pPr><w:spacing w:after="0" w:line="240" w:lineRule="auto"/></w:pPr></w:p></w:tc></w:tr><w:tr w14:paraId="0851775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164FDE67"><w:pPr><w:spacing w:after="0" w:line="240" w:lineRule="auto"/></w:pPr></w:p></w:tc><w:tc><w:tcPr><w:tcW w:w="1491" w:type="dxa"/><w:gridSpan w:val="2"/></w:tcPr><w:p w14:paraId="25E7AE20"><w:pPr><w:spacing w:after="0" w:line="240" w:lineRule="auto"/></w:pPr></w:p></w:tc><w:tc><w:tcPr><w:tcW w:w="1475" w:type="dxa"/></w:tcPr><w:p w14:paraId="1BFFAE88"><w:pPr><w:spacing w:after="0" w:line="240" w:lineRule="auto"/></w:pPr></w:p></w:tc><w:tc><w:tcPr><w:tcW w:w="1612" w:type="dxa"/><w:gridSpan w:val="2"/></w:tcPr><w:p w14:paraId="2B494641"><w:pPr><w:spacing w:after="0" w:line="240" w:lineRule="auto"/></w:pPr></w:p></w:tc><w:tc><w:tcPr><w:tcW w:w="1471" w:type="dxa"/></w:tcPr><w:p w14:paraId="395BD89A"><w:pPr><w:spacing w:after="0" w:line="240" w:lineRule="auto"/></w:pPr></w:p></w:tc><w:tc><w:tcPr><w:tcW w:w="1473" w:type="dxa"/><w:gridSpan w:val="2"/></w:tcPr><w:p w14:paraId="5FCCF8C8"><w:pPr><w:spacing w:after="0" w:line="240" w:lineRule="auto"/></w:pPr></w:p></w:tc><w:tc><w:tcPr><w:tcW w:w="1646" w:type="dxa"/></w:tcPr><w:p w14:paraId="3BCC6E9F"><w:pPr><w:spacing w:after="0" w:line="240" w:lineRule="auto"/></w:pPr></w:p></w:tc></w:tr><w:tr w14:paraId="48235A68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7886B82C"><w:pPr><w:spacing w:after="0" w:line="240" w:lineRule="auto"/></w:pPr></w:p></w:tc><w:tc><w:tcPr><w:tcW w:w="1491" w:type="dxa"/><w:gridSpan w:val="2"/></w:tcPr><w:p w14:paraId="2B43B1BD"><w:pPr><w:spacing w:after="0" w:line="240" w:lineRule="auto"/></w:pPr></w:p></w:tc><w:tc><w:tcPr><w:tcW w:w="1475" w:type="dxa"/></w:tcPr><w:p w14:paraId="1C17596A"><w:pPr><w:spacing w:after="0" w:line="240" w:lineRule="auto"/></w:pPr></w:p></w:tc><w:tc><w:tcPr><w:tcW w:w="1612" w:type="dxa"/><w:gridSpan w:val="2"/></w:tcPr><w:p w14:paraId="73544398"><w:pPr><w:spacing w:after="0" w:line="240" w:lineRule="auto"/></w:pPr></w:p></w:tc><w:tc><w:tcPr><w:tcW w:w="1471" w:type="dxa"/></w:tcPr><w:p w14:paraId="4A4C1B2B"><w:pPr><w:spacing w:after="0" w:line="240" w:lineRule="auto"/></w:pPr></w:p></w:tc><w:tc><w:tcPr><w:tcW w:w="1473" w:type="dxa"/><w:gridSpan w:val="2"/></w:tcPr><w:p w14:paraId="5182A435"><w:pPr><w:spacing w:after="0" w:line="240" w:lineRule="auto"/></w:pPr></w:p></w:tc><w:tc><w:tcPr><w:tcW w:w="1646" w:type="dxa"/></w:tcPr><w:p w14:paraId="1DC98036"><w:pPr><w:spacing w:after="0" w:line="240" w:lineRule="auto"/></w:pPr></w:p></w:tc></w:tr><w:tr w14:paraId="0A7030D4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401933EC"><w:pPr><w:spacing w:after="0" w:line="240" w:lineRule="auto"/></w:pPr></w:p></w:tc><w:tc><w:tcPr><w:tcW w:w="1491" w:type="dxa"/><w:gridSpan w:val="2"/></w:tcPr><w:p w14:paraId="1B527ED7"><w:pPr><w:spacing w:after="0" w:line="240" w:lineRule="auto"/></w:pPr></w:p></w:tc><w:tc><w:tcPr><w:tcW w:w="1475" w:type="dxa"/></w:tcPr><w:p w14:paraId="014F0D05"><w:pPr><w:spacing w:after="0" w:line="240" w:lineRule="auto"/></w:pPr></w:p></w:tc><w:tc><w:tcPr><w:tcW w:w="1612" w:type="dxa"/><w:gridSpan w:val="2"/></w:tcPr><w:p w14:paraId="17F2A04D"><w:pPr><w:spacing w:after="0" w:line="240" w:lineRule="auto"/></w:pPr></w:p></w:tc><w:tc><w:tcPr><w:tcW w:w="1471" w:type="dxa"/></w:tcPr><w:p w14:paraId="044FAA2F"><w:pPr><w:spacing w:after="0" w:line="240" w:lineRule="auto"/></w:pPr></w:p></w:tc><w:tc><w:tcPr><w:tcW w:w="1473" w:type="dxa"/><w:gridSpan w:val="2"/></w:tcPr><w:p w14:paraId="55347EE9"><w:pPr><w:spacing w:after="0" w:line="240" w:lineRule="auto"/></w:pPr></w:p></w:tc><w:tc><w:tcPr><w:tcW w:w="1646" w:type="dxa"/></w:tcPr><w:p w14:paraId="7A532C8F"><w:pPr><w:spacing w:after="0" w:line="240" w:lineRule="auto"/></w:pPr></w:p></w:tc></w:tr><w:tr w14:paraId="4DA04312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31E92835"><w:pPr><w:spacing w:after="0" w:line="240" w:lineRule="auto"/></w:pPr></w:p></w:tc><w:tc><w:tcPr><w:tcW w:w="1491" w:type="dxa"/><w:gridSpan w:val="2"/></w:tcPr><w:p w14:paraId="3F376DC2"><w:pPr><w:spacing w:after="0" w:line="240" w:lineRule="auto"/></w:pPr></w:p></w:tc><w:tc><w:tcPr><w:tcW w:w="1475" w:type="dxa"/></w:tcPr><w:p w14:paraId="1B1F183C"><w:pPr><w:spacing w:after="0" w:line="240" w:lineRule="auto"/></w:pPr></w:p></w:tc><w:tc><w:tcPr><w:tcW w:w="1612" w:type="dxa"/><w:gridSpan w:val="2"/></w:tcPr><w:p w14:paraId="27CF15CC"><w:pPr><w:spacing w:after="0" w:line="240" w:lineRule="auto"/></w:pPr></w:p></w:tc><w:tc><w:tcPr><w:tcW w:w="1471" w:type="dxa"/></w:tcPr><w:p w14:paraId="1A2F1CAD"><w:pPr><w:spacing w:after="0" w:line="240" w:lineRule="auto"/></w:pPr></w:p></w:tc><w:tc><w:tcPr><w:tcW w:w="1473" w:type="dxa"/><w:gridSpan w:val="2"/></w:tcPr><w:p w14:paraId="693AE7A2"><w:pPr><w:spacing w:after="0" w:line="240" w:lineRule="auto"/></w:pPr></w:p></w:tc><w:tc><w:tcPr><w:tcW w:w="1646" w:type="dxa"/></w:tcPr><w:p w14:paraId="56C5B4B8"><w:pPr><w:spacing w:after="0" w:line="240" w:lineRule="auto"/></w:pPr></w:p></w:tc></w:tr><w:tr w14:paraId="5E32DBD2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3E5CBBBB"><w:pPr><w:spacing w:after="0" w:line="240" w:lineRule="auto"/></w:pPr></w:p></w:tc><w:tc><w:tcPr><w:tcW w:w="1491" w:type="dxa"/><w:gridSpan w:val="2"/></w:tcPr><w:p w14:paraId="4DDDFD7D"><w:pPr><w:spacing w:after="0" w:line="240" w:lineRule="auto"/></w:pPr></w:p></w:tc><w:tc><w:tcPr><w:tcW w:w="1475" w:type="dxa"/></w:tcPr><w:p w14:paraId="42F75DB9"><w:pPr><w:spacing w:after="0" w:line="240" w:lineRule="auto"/></w:pPr></w:p></w:tc><w:tc><w:tcPr><w:tcW w:w="1612" w:type="dxa"/><w:gridSpan w:val="2"/></w:tcPr><w:p w14:paraId="0F19B047"><w:pPr><w:spacing w:after="0" w:line="240" w:lineRule="auto"/></w:pPr></w:p></w:tc><w:tc><w:tcPr><w:tcW w:w="1471" w:type="dxa"/></w:tcPr><w:p w14:paraId="20E30940"><w:pPr><w:spacing w:after="0" w:line="240" w:lineRule="auto"/></w:pPr></w:p></w:tc><w:tc><w:tcPr><w:tcW w:w="1473" w:type="dxa"/><w:gridSpan w:val="2"/></w:tcPr><w:p w14:paraId="67B8C3E7"><w:pPr><w:spacing w:after="0" w:line="240" w:lineRule="auto"/></w:pPr></w:p></w:tc><w:tc><w:tcPr><w:tcW w:w="1646" w:type="dxa"/></w:tcPr><w:p w14:paraId="4C81FF51"><w:pPr><w:spacing w:after="0" w:line="240" w:lineRule="auto"/></w:pPr></w:p></w:tc></w:tr><w:tr w14:paraId="12383E4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25A5D6B4"><w:pPr><w:spacing w:after="0" w:line="240" w:lineRule="auto"/></w:pPr></w:p></w:tc><w:tc><w:tcPr><w:tcW w:w="1491" w:type="dxa"/><w:gridSpan w:val="2"/></w:tcPr><w:p w14:paraId="3D978AA1"><w:pPr><w:spacing w:after="0" w:line="240" w:lineRule="auto"/></w:pPr></w:p></w:tc><w:tc><w:tcPr><w:tcW w:w="1475" w:type="dxa"/></w:tcPr><w:p w14:paraId="436ACCEA"><w:pPr><w:spacing w:after="0" w:line="240" w:lineRule="auto"/></w:pPr></w:p></w:tc><w:tc><w:tcPr><w:tcW w:w="1612" w:type="dxa"/><w:gridSpan w:val="2"/></w:tcPr><w:p w14:paraId="6289422D"><w:pPr><w:spacing w:after="0" w:line="240" w:lineRule="auto"/></w:pPr></w:p></w:tc><w:tc><w:tcPr><w:tcW w:w="1471" w:type="dxa"/></w:tcPr><w:p w14:paraId="482CBDE1"><w:pPr><w:spacing w:after="0" w:line="240" w:lineRule="auto"/></w:pPr></w:p></w:tc><w:tc><w:tcPr><w:tcW w:w="1473" w:type="dxa"/><w:gridSpan w:val="2"/></w:tcPr><w:p w14:paraId="1C388F84"><w:pPr><w:spacing w:after="0" w:line="240" w:lineRule="auto"/></w:pPr></w:p></w:tc><w:tc><w:tcPr><w:tcW w:w="1646" w:type="dxa"/></w:tcPr><w:p w14:paraId="1104B86A"><w:pPr><w:spacing w:after="0" w:line="240" w:lineRule="auto"/></w:pPr></w:p></w:tc></w:tr><w:tr w14:paraId="5E9F37A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3023BE6C"><w:pPr><w:spacing w:after="0" w:line="240" w:lineRule="auto"/></w:pPr></w:p></w:tc><w:tc><w:tcPr><w:tcW w:w="1491" w:type="dxa"/><w:gridSpan w:val="2"/></w:tcPr><w:p w14:paraId="4357A079"><w:pPr><w:spacing w:after="0" w:line="240" w:lineRule="auto"/></w:pPr></w:p></w:tc><w:tc><w:tcPr><w:tcW w:w="1475" w:type="dxa"/></w:tcPr><w:p w14:paraId="7F868670"><w:pPr><w:spacing w:after="0" w:line="240" w:lineRule="auto"/></w:pPr></w:p></w:tc><w:tc><w:tcPr><w:tcW w:w="1612" w:type="dxa"/><w:gridSpan w:val="2"/></w:tcPr><w:p w14:paraId="15B05339"><w:pPr><w:spacing w:after="0" w:line="240" w:lineRule="auto"/></w:pPr></w:p></w:tc><w:tc><w:tcPr><w:tcW w:w="1471" w:type="dxa"/></w:tcPr><w:p w14:paraId="2598F846"><w:pPr><w:spacing w:after="0" w:line="240" w:lineRule="auto"/></w:pPr></w:p></w:tc><w:tc><w:tcPr><w:tcW w:w="1473" w:type="dxa"/><w:gridSpan w:val="2"/></w:tcPr><w:p w14:paraId="7CDAD195"><w:pPr><w:spacing w:after="0" w:line="240" w:lineRule="auto"/></w:pPr></w:p></w:tc><w:tc><w:tcPr><w:tcW w:w="1646" w:type="dxa"/></w:tcPr><w:p w14:paraId="42208EDD"><w:pPr><w:spacing w:after="0" w:line="240" w:lineRule="auto"/></w:pPr></w:p></w:tc></w:tr><w:tr w14:paraId="50ADD7B0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16E2BA28"><w:pPr><w:spacing w:after="0" w:line="240" w:lineRule="auto"/></w:pPr></w:p></w:tc><w:tc><w:tcPr><w:tcW w:w="1491" w:type="dxa"/><w:gridSpan w:val="2"/></w:tcPr><w:p w14:paraId="43B6FCAF"><w:pPr><w:spacing w:after="0" w:line="240" w:lineRule="auto"/></w:pPr></w:p></w:tc><w:tc><w:tcPr><w:tcW w:w="1475" w:type="dxa"/></w:tcPr><w:p w14:paraId="010155E1"><w:pPr><w:spacing w:after="0" w:line="240" w:lineRule="auto"/></w:pPr></w:p></w:tc><w:tc><w:tcPr><w:tcW w:w="1612" w:type="dxa"/><w:gridSpan w:val="2"/></w:tcPr><w:p w14:paraId="323F46D3"><w:pPr><w:spacing w:after="0" w:line="240" w:lineRule="auto"/></w:pPr></w:p></w:tc><w:tc><w:tcPr><w:tcW w:w="1471" w:type="dxa"/></w:tcPr><w:p w14:paraId="195B116D"><w:pPr><w:spacing w:after="0" w:line="240" w:lineRule="auto"/></w:pPr></w:p></w:tc><w:tc><w:tcPr><w:tcW w:w="1473" w:type="dxa"/><w:gridSpan w:val="2"/></w:tcPr><w:p w14:paraId="29C317A7"><w:pPr><w:spacing w:after="0" w:line="240" w:lineRule="auto"/></w:pPr></w:p></w:tc><w:tc><w:tcPr><w:tcW w:w="1646" w:type="dxa"/></w:tcPr><w:p w14:paraId="16DAAFF8"><w:pPr><w:spacing w:after="0" w:line="240" w:lineRule="auto"/></w:pPr></w:p></w:tc></w:tr><w:tr w14:paraId="2A8FB8E3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2D2F9167"><w:pPr><w:spacing w:after="0" w:line="240" w:lineRule="auto"/></w:pPr></w:p></w:tc><w:tc><w:tcPr><w:tcW w:w="1491" w:type="dxa"/><w:gridSpan w:val="2"/></w:tcPr><w:p w14:paraId="021CDC29"><w:pPr><w:spacing w:after="0" w:line="240" w:lineRule="auto"/></w:pPr></w:p></w:tc><w:tc><w:tcPr><w:tcW w:w="1475" w:type="dxa"/></w:tcPr><w:p w14:paraId="32EF5532"><w:pPr><w:spacing w:after="0" w:line="240" w:lineRule="auto"/></w:pPr></w:p></w:tc><w:tc><w:tcPr><w:tcW w:w="1612" w:type="dxa"/><w:gridSpan w:val="2"/></w:tcPr><w:p w14:paraId="68330449"><w:pPr><w:spacing w:after="0" w:line="240" w:lineRule="auto"/></w:pPr></w:p></w:tc><w:tc><w:tcPr><w:tcW w:w="1471" w:type="dxa"/></w:tcPr><w:p w14:paraId="3D9F6EA5"><w:pPr><w:spacing w:after="0" w:line="240" w:lineRule="auto"/></w:pPr></w:p></w:tc><w:tc><w:tcPr><w:tcW w:w="1473" w:type="dxa"/><w:gridSpan w:val="2"/></w:tcPr><w:p w14:paraId="1C4C77B5"><w:pPr><w:spacing w:after="0" w:line="240" w:lineRule="auto"/></w:pPr></w:p></w:tc><w:tc><w:tcPr><w:tcW w:w="1646" w:type="dxa"/></w:tcPr><w:p w14:paraId="7545064F"><w:pPr><w:spacing w:after="0" w:line="240" w:lineRule="auto"/></w:pPr></w:p></w:tc></w:tr><w:tr w14:paraId="643D8CBE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3AC33199"><w:pPr><w:spacing w:after="0" w:line="240" w:lineRule="auto"/></w:pPr></w:p></w:tc><w:tc><w:tcPr><w:tcW w:w="1491" w:type="dxa"/><w:gridSpan w:val="2"/></w:tcPr><w:p w14:paraId="76E8BCF8"><w:pPr><w:spacing w:after="0" w:line="240" w:lineRule="auto"/></w:pPr></w:p></w:tc><w:tc><w:tcPr><w:tcW w:w="1475" w:type="dxa"/></w:tcPr><w:p w14:paraId="0F28723B"><w:pPr><w:spacing w:after="0" w:line="240" w:lineRule="auto"/></w:pPr></w:p></w:tc><w:tc><w:tcPr><w:tcW w:w="1612" w:type="dxa"/><w:gridSpan w:val="2"/></w:tcPr><w:p w14:paraId="1B8758AF"><w:pPr><w:spacing w:after="0" w:line="240" w:lineRule="auto"/></w:pPr></w:p></w:tc><w:tc><w:tcPr><w:tcW w:w="1471" w:type="dxa"/></w:tcPr><w:p w14:paraId="3E8ED482"><w:pPr><w:spacing w:after="0" w:line="240" w:lineRule="auto"/></w:pPr></w:p></w:tc><w:tc><w:tcPr><w:tcW w:w="1473" w:type="dxa"/><w:gridSpan w:val="2"/></w:tcPr><w:p w14:paraId="12F83F68"><w:pPr><w:spacing w:after="0" w:line="240" w:lineRule="auto"/></w:pPr></w:p></w:tc><w:tc><w:tcPr><w:tcW w:w="1646" w:type="dxa"/></w:tcPr><w:p w14:paraId="592F416F"><w:pPr><w:spacing w:after="0" w:line="240" w:lineRule="auto"/></w:pPr></w:p></w:tc></w:tr><w:tr w14:paraId="2A8C179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62CF960E"><w:pPr><w:spacing w:after="0" w:line="240" w:lineRule="auto"/></w:pPr></w:p></w:tc><w:tc><w:tcPr><w:tcW w:w="1491" w:type="dxa"/><w:gridSpan w:val="2"/></w:tcPr><w:p w14:paraId="66AFFD1B"><w:pPr><w:spacing w:after="0" w:line="240" w:lineRule="auto"/></w:pPr></w:p></w:tc><w:tc><w:tcPr><w:tcW w:w="1475" w:type="dxa"/></w:tcPr><w:p w14:paraId="446614BA"><w:pPr><w:spacing w:after="0" w:line="240" w:lineRule="auto"/></w:pPr></w:p></w:tc><w:tc><w:tcPr><w:tcW w:w="1612" w:type="dxa"/><w:gridSpan w:val="2"/></w:tcPr><w:p w14:paraId="66A77EA6"><w:pPr><w:spacing w:after="0" w:line="240" w:lineRule="auto"/></w:pPr></w:p></w:tc><w:tc><w:tcPr><w:tcW w:w="1471" w:type="dxa"/></w:tcPr><w:p w14:paraId="28BCE4FC"><w:pPr><w:spacing w:after="0" w:line="240" w:lineRule="auto"/></w:pPr></w:p></w:tc><w:tc><w:tcPr><w:tcW w:w="1473" w:type="dxa"/><w:gridSpan w:val="2"/></w:tcPr><w:p w14:paraId="24138BA2"><w:pPr><w:spacing w:after="0" w:line="240" w:lineRule="auto"/></w:pPr></w:p></w:tc><w:tc><w:tcPr><w:tcW w:w="1646" w:type="dxa"/></w:tcPr><w:p w14:paraId="4523F451"><w:pPr><w:spacing w:after="0" w:line="240" w:lineRule="auto"/></w:pPr></w:p></w:tc></w:tr><w:tr w14:paraId="7767797D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7890E229"><w:pPr><w:spacing w:after="0" w:line="240" w:lineRule="auto"/></w:pPr></w:p></w:tc><w:tc><w:tcPr><w:tcW w:w="1491" w:type="dxa"/><w:gridSpan w:val="2"/></w:tcPr><w:p w14:paraId="410D384C"><w:pPr><w:spacing w:after="0" w:line="240" w:lineRule="auto"/></w:pPr></w:p></w:tc><w:tc><w:tcPr><w:tcW w:w="1475" w:type="dxa"/></w:tcPr><w:p w14:paraId="2CFC3757"><w:pPr><w:spacing w:after="0" w:line="240" w:lineRule="auto"/></w:pPr></w:p></w:tc><w:tc><w:tcPr><w:tcW w:w="1612" w:type="dxa"/><w:gridSpan w:val="2"/></w:tcPr><w:p w14:paraId="686A90CD"><w:pPr><w:spacing w:after="0" w:line="240" w:lineRule="auto"/></w:pPr></w:p></w:tc><w:tc><w:tcPr><w:tcW w:w="1471" w:type="dxa"/></w:tcPr><w:p w14:paraId="704E8498"><w:pPr><w:spacing w:after="0" w:line="240" w:lineRule="auto"/></w:pPr></w:p></w:tc><w:tc><w:tcPr><w:tcW w:w="1473" w:type="dxa"/><w:gridSpan w:val="2"/></w:tcPr><w:p w14:paraId="36FB985E"><w:pPr><w:spacing w:after="0" w:line="240" w:lineRule="auto"/></w:pPr></w:p></w:tc><w:tc><w:tcPr><w:tcW w:w="1646" w:type="dxa"/></w:tcPr><w:p w14:paraId="767CF0CE"><w:pPr><w:spacing w:after="0" w:line="240" w:lineRule="auto"/></w:pPr></w:p></w:tc></w:tr><w:tr w14:paraId="7D2894DA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590" w:type="dxa"/></w:tcPr><w:p w14:paraId="7C17B1E9"><w:pPr><w:spacing w:after="0" w:line="240" w:lineRule="auto"/></w:pPr></w:p></w:tc><w:tc><w:tcPr><w:tcW w:w="1491" w:type="dxa"/><w:gridSpan w:val="2"/></w:tcPr><w:p w14:paraId="53833B98"><w:pPr><w:spacing w:after="0" w:line="240" w:lineRule="auto"/></w:pPr></w:p></w:tc><w:tc><w:tcPr><w:tcW w:w="1475" w:type="dxa"/></w:tcPr><w:p w14:paraId="08DAAD50"><w:pPr><w:spacing w:after="0" w:line="240" w:lineRule="auto"/></w:pPr></w:p></w:tc><w:tc><w:tcPr><w:tcW w:w="1612" w:type="dxa"/><w:gridSpan w:val="2"/></w:tcPr><w:p w14:paraId="256CF917"><w:pPr><w:spacing w:after="0" w:line="240" w:lineRule="auto"/></w:pPr></w:p></w:tc><w:tc><w:tcPr><w:tcW w:w="1471" w:type="dxa"/></w:tcPr><w:p w14:paraId="77F477BF"><w:pPr><w:spacing w:after="0" w:line="240" w:lineRule="auto"/></w:pPr></w:p></w:tc><w:tc><w:tcPr><w:tcW w:w="1473" w:type="dxa"/><w:gridSpan w:val="2"/></w:tcPr><w:p w14:paraId="5D499299"><w:pPr><w:spacing w:after="0" w:line="240" w:lineRule="auto"/></w:pPr></w:p></w:tc><w:tc><w:tcPr><w:tcW w:w="1646" w:type="dxa"/></w:tcPr><w:p w14:paraId="57B47FFA"><w:pPr><w:spacing w:after="0" w:line="240" w:lineRule="auto"/></w:pPr></w:p></w:tc></w:tr></w:tbl><w:p w14:paraId="6CB659ED"><w:pPr><w:jc w:val="both"/><w:rPr><w:b/><w:sz w:val="28"/></w:rPr></w:pPr></w:p><w:p w14:paraId="7A73C733"><w:pPr><w:spacing w:before="80" w:after="120"/></w:pPr><w:r><w:rPr><w:i/><w:iCs/><w:color w:val="595959"/><w:sz w:val="19"/><w:szCs w:val="19"/></w:rPr><w:t>Note: All bills and utilization statements to be retained for audit by SS-K or its authorized agencies. Non-functional equipment to be reported via MER-04; major repairs follow AIM/ATL and SS-K guidelines.</w:t></w:r><w:r><w:br w:type="textWrapping"/></w:r></w:p><w:tbl><w:tblPr><w:tblStyle w:val="12"/><w:tblW w:w="10645" w:type="dxa"/><w:tblInd w:w="0" w:type="dxa"/><w:tblLayout w:type="autofit"/><w:tblCellMar><w:top w:w="0" w:type="dxa"/><w:left w:w="10" w:type="dxa"/><w:bottom w:w="0" w:type="dxa"/><w:right w:w="10" w:type="dxa"/></w:tblCellMar></w:tblPr><w:tblGrid><w:gridCol w:w="5150"/><w:gridCol w:w="5495"/></w:tblGrid><w:tr w14:paraId="653C7279"><w:tblPrEx><w:tblCellMar><w:top w:w="0" w:type="dxa"/><w:left w:w="10" w:type="dxa"/><w:bottom w:w="0" w:type="dxa"/><w:right w:w="10" w:type="dxa"/></w:tblCellMar></w:tblPrEx><w:tc><w:tcPr><w:tcW w:w="5150" w:type="dxa"/></w:tcPr><w:p w14:paraId="14BE788C"><w:pPr><w:spacing w:before="500"/><w:jc w:val="center"/></w:pPr><w:r><w:rPr><w:sz w:val="20"/><w:szCs w:val="20"/></w:rPr><w:t>____________________________</w:t></w:r></w:p><w:p w14:paraId="2B39D475"><w:pPr><w:jc w:val="center"/></w:pPr><w:r><w:rPr><w:b/><w:bCs/><w:sz w:val="20"/><w:szCs w:val="20"/></w:rPr><w:t>ATL Trainer</w:t></w:r></w:p><w:p w14:paraId="182B3ABD"><w:pPr><w:jc w:val="center"/></w:pPr><w:r><w:rPr><w:color w:val="595959"/><w:sz w:val="18"/><w:szCs w:val="18"/></w:rPr><w:t>Name / Designation / Date &amp; Seal</w:t></w:r></w:p></w:tc><w:tc><w:tcPr><w:tcW w:w="5495" w:type="dxa"/></w:tcPr><w:p w14:paraId="172961C5"><w:pPr><w:spacing w:before="500"/><w:jc w:val="center"/></w:pPr><w:r><w:rPr><w:sz w:val="20"/><w:szCs w:val="20"/></w:rPr><w:t>____________________________</w:t></w:r></w:p><w:p w14:paraId="26F19572"><w:pPr><w:jc w:val="center"/></w:pPr><w:r><w:rPr><w:b/><w:bCs/><w:sz w:val="20"/><w:szCs w:val="20"/></w:rPr><w:t>Master Trainer (Verification)</w:t></w:r></w:p><w:p w14:paraId="775C7AFA"><w:pPr><w:jc w:val="center"/></w:pPr><w:r><w:rPr><w:color w:val="595959"/><w:sz w:val="18"/><w:szCs w:val="18"/></w:rPr><w:t>Name / Designation / Date &amp; Seal</w:t></w:r></w:p></w:tc></w:tr></w:tbl><w:p w14:paraId="516812E1"/><w:p w14:paraId="1E453C4E"><w:r><w:br w:type="page"/></w:r></w:p><w:tbl><w:tblPr><w:tblStyle w:val="12"/><w:tblW w:w="10765" w:type="dxa"/><w:tblInd w:w="0" w:type="dxa"/><w:tblLayout w:type="autofit"/><w:tblCellMar><w:top w:w="0" w:type="dxa"/><w:left w:w="108" w:type="dxa"/><w:bottom w:w="0" w:type="dxa"/><w:right w:w="108" w:type="dxa"/></w:tblCellMar></w:tblPr><w:tblGrid><w:gridCol w:w="2236"/><w:gridCol w:w="5537"/><w:gridCol w:w="2992"/></w:tblGrid><w:tr w14:paraId="09BC80BF"><w:tblPrEx></w:body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E928F7"/>
    <w:rsid w:val="1BAD7475"/>
    <w:rsid w:val="1D4F0985"/>
    <w:rsid w:val="4CBA7DEE"/>
    <w:rsid w:val="589B67A1"/>
    <w:rsid w:val="63D2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145</Words>
  <Characters>1230</Characters>
  <Lines>0</Lines>
  <Paragraphs>0</Paragraphs>
  <TotalTime>2</TotalTime>
  <ScaleCrop>false</ScaleCrop>
  <LinksUpToDate>false</LinksUpToDate>
  <CharactersWithSpaces>1365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Pushpa Lm</cp:lastModifiedBy>
  <dcterms:modified xsi:type="dcterms:W3CDTF">2026-07-10T10:21:07Z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eyJoZGlkIjoiNmQ2YWM1ZTgyYWRiZDIzZmQwNzMyOWVjYzFhZDE2N2UiLCJ1c2VySWQiOiI1Njc0NDg3NTMzMTkifQ==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C76612ECDE434B59A6AE1F4FA1693750_13</vt:lpwstr>
  </property>
</Properties>
</file>