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p14">
  <w:body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5495"/>
        <w:gridCol w:w="2969"/>
      </w:tblGrid>
      <w:tr w14:paraId="1C9A98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2219" w:type="dxa"/>
          </w:tcPr>
          <w:p w14:paraId="3F1EBA56">
            <w:pPr>
              <w:jc w:val="center"/>
            </w:pPr>
            <w:r>
              <w:drawing>
                <wp:inline distT="0" distB="0" distL="114300" distR="114300">
                  <wp:extent cx="731520" cy="620395"/>
                  <wp:effectExtent l="0" t="0" r="0" b="444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15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62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5" w:type="dxa"/>
            <w:vAlign w:val="center"/>
          </w:tcPr>
          <w:p w14:paraId="1074B711">
            <w:pPr>
              <w:jc w:val="center"/>
              <w:rPr>
                <w:rFonts w:hint="default"/>
                <w:lang w:val="en-US"/>
              </w:rPr>
            </w:pPr>
            <w:r>
              <w:rPr>
                <w:b/>
                <w:sz w:val="26"/>
                <w:szCs w:val="26"/>
              </w:rPr>
              <w:t>Empowering ATL Programme – Karnataka</w:t>
            </w:r>
            <w:r>
              <w:rPr>
                <w:b/>
                <w:sz w:val="26"/>
                <w:szCs w:val="26"/>
              </w:rPr>
              <w:br w:type="textWrapping"/>
            </w:r>
            <w:r>
              <w:rPr>
                <w:b/>
                <w:sz w:val="26"/>
                <w:szCs w:val="26"/>
              </w:rPr>
              <w:t>Student Attendance Register</w:t>
            </w:r>
            <w:r>
              <w:rPr>
                <w:sz w:val="26"/>
                <w:szCs w:val="26"/>
              </w:rPr>
              <w:br w:type="textWrapping"/>
            </w:r>
            <w:r>
              <w:rPr>
                <w:sz w:val="26"/>
                <w:szCs w:val="26"/>
              </w:rPr>
              <w:t>Form Code: MER-0</w:t>
            </w:r>
            <w:r>
              <w:rPr>
                <w:rFonts w:hint="default"/>
                <w:sz w:val="26"/>
                <w:szCs w:val="26"/>
                <w:lang w:val="en-US"/>
              </w:rPr>
              <w:t>3</w:t>
            </w:r>
          </w:p>
        </w:tc>
        <w:tc>
          <w:tcPr>
            <w:tcW w:w="2969" w:type="dxa"/>
          </w:tcPr>
          <w:p w14:paraId="20CF56B9">
            <w:pPr>
              <w:jc w:val="center"/>
            </w:pPr>
            <w:r>
              <w:drawing>
                <wp:inline distT="0" distB="0" distL="114300" distR="114300">
                  <wp:extent cx="606425" cy="601980"/>
                  <wp:effectExtent l="0" t="0" r="3175" b="76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10637" b="6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425" cy="6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DFFCAC">
      <w:pPr>
        <w:jc w:val="both"/>
        <w:rPr>
          <w:b/>
          <w:sz w:val="28"/>
        </w:rPr>
      </w:pPr>
    </w:p>
    <w:tbl>
      <w:tblPr>
        <w:tblStyle w:val="35"/>
        <w:tblW w:w="1104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"/>
        <w:gridCol w:w="767"/>
        <w:gridCol w:w="1545"/>
        <w:gridCol w:w="233"/>
        <w:gridCol w:w="1504"/>
        <w:gridCol w:w="733"/>
        <w:gridCol w:w="626"/>
        <w:gridCol w:w="1496"/>
        <w:gridCol w:w="368"/>
        <w:gridCol w:w="1361"/>
        <w:gridCol w:w="1856"/>
        <w:gridCol w:w="276"/>
      </w:tblGrid>
      <w:tr w14:paraId="2EF4E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276" w:type="dxa"/>
          <w:trHeight w:val="494" w:hRule="atLeast"/>
          <w:jc w:val="center"/>
        </w:trPr>
        <w:tc>
          <w:tcPr>
            <w:tcW w:w="2590" w:type="dxa"/>
            <w:gridSpan w:val="3"/>
          </w:tcPr>
          <w:p w14:paraId="3E68A6E9">
            <w:pPr>
              <w:spacing w:after="0" w:line="240" w:lineRule="auto"/>
            </w:pPr>
            <w:r>
              <w:t>School: __________________</w:t>
            </w:r>
          </w:p>
        </w:tc>
        <w:tc>
          <w:tcPr>
            <w:tcW w:w="2470" w:type="dxa"/>
            <w:gridSpan w:val="3"/>
          </w:tcPr>
          <w:p w14:paraId="64269166">
            <w:pPr>
              <w:spacing w:after="0" w:line="240" w:lineRule="auto"/>
            </w:pPr>
            <w:r>
              <w:t>Month: __________________</w:t>
            </w:r>
          </w:p>
        </w:tc>
        <w:tc>
          <w:tcPr>
            <w:tcW w:w="2490" w:type="dxa"/>
            <w:gridSpan w:val="3"/>
          </w:tcPr>
          <w:p w14:paraId="152191C1">
            <w:pPr>
              <w:spacing w:after="0" w:line="240" w:lineRule="auto"/>
            </w:pPr>
            <w:r>
              <w:t>Class: __________________</w:t>
            </w:r>
          </w:p>
        </w:tc>
        <w:tc>
          <w:tcPr>
            <w:tcW w:w="3217" w:type="dxa"/>
            <w:gridSpan w:val="2"/>
            <w:tcBorders/>
          </w:tcPr>
          <w:p w14:paraId="4C224DC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Batch:__________________</w:t>
            </w:r>
          </w:p>
        </w:tc>
      </w:tr>
      <w:tr w14:paraId="76B55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3DE7B279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Sl</w:t>
            </w:r>
            <w:r>
              <w:rPr>
                <w:rFonts w:hint="default"/>
                <w:b/>
                <w:bCs/>
                <w:lang w:val="en-US"/>
              </w:rPr>
              <w:t>.</w:t>
            </w:r>
          </w:p>
        </w:tc>
        <w:tc>
          <w:tcPr>
            <w:tcW w:w="1778" w:type="dxa"/>
            <w:gridSpan w:val="2"/>
          </w:tcPr>
          <w:p w14:paraId="18369EA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1504" w:type="dxa"/>
          </w:tcPr>
          <w:p w14:paraId="1BBC0774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Roll</w:t>
            </w:r>
            <w:r>
              <w:rPr>
                <w:rFonts w:hint="default"/>
                <w:b/>
                <w:bCs/>
                <w:lang w:val="en-US"/>
              </w:rPr>
              <w:t xml:space="preserve"> No.</w:t>
            </w:r>
          </w:p>
        </w:tc>
        <w:tc>
          <w:tcPr>
            <w:tcW w:w="1359" w:type="dxa"/>
            <w:gridSpan w:val="2"/>
          </w:tcPr>
          <w:p w14:paraId="7B70666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Sessions Held</w:t>
            </w:r>
          </w:p>
        </w:tc>
        <w:tc>
          <w:tcPr>
            <w:tcW w:w="1496" w:type="dxa"/>
          </w:tcPr>
          <w:p w14:paraId="5C61E6E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Sessions </w:t>
            </w:r>
            <w:r>
              <w:rPr>
                <w:b/>
                <w:bCs/>
              </w:rPr>
              <w:t>Attended</w:t>
            </w:r>
          </w:p>
        </w:tc>
        <w:tc>
          <w:tcPr>
            <w:tcW w:w="1729" w:type="dxa"/>
            <w:gridSpan w:val="2"/>
          </w:tcPr>
          <w:p w14:paraId="375A7AB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hint="default"/>
                <w:b/>
                <w:bCs/>
                <w:lang w:val="en-US"/>
              </w:rPr>
              <w:t xml:space="preserve">Attendence </w:t>
            </w:r>
            <w:r>
              <w:rPr>
                <w:b/>
                <w:bCs/>
              </w:rPr>
              <w:t>%</w:t>
            </w:r>
          </w:p>
        </w:tc>
        <w:tc>
          <w:tcPr>
            <w:tcW w:w="2132" w:type="dxa"/>
            <w:gridSpan w:val="2"/>
          </w:tcPr>
          <w:p w14:paraId="3796F33F">
            <w:pPr>
              <w:spacing w:after="0" w:line="240" w:lineRule="auto"/>
              <w:jc w:val="center"/>
              <w:rPr>
                <w:rFonts w:hint="default"/>
                <w:b/>
                <w:bCs/>
                <w:lang w:val="en-US"/>
              </w:rPr>
            </w:pPr>
            <w:r>
              <w:rPr>
                <w:b/>
                <w:bCs/>
              </w:rPr>
              <w:t>Eligible</w:t>
            </w:r>
            <w:r>
              <w:rPr>
                <w:rFonts w:hint="default"/>
                <w:b/>
                <w:bCs/>
                <w:lang w:val="en-US"/>
              </w:rPr>
              <w:t xml:space="preserve"> for Certification(Y/N)</w:t>
            </w:r>
          </w:p>
        </w:tc>
      </w:tr>
      <w:tr w14:paraId="3FA84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327E284F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491B7102">
            <w:pPr>
              <w:spacing w:after="0" w:line="240" w:lineRule="auto"/>
            </w:pPr>
          </w:p>
        </w:tc>
        <w:tc>
          <w:tcPr>
            <w:tcW w:w="1504" w:type="dxa"/>
          </w:tcPr>
          <w:p w14:paraId="7DEA0E49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2D7AD3C5">
            <w:pPr>
              <w:spacing w:after="0" w:line="240" w:lineRule="auto"/>
            </w:pPr>
          </w:p>
        </w:tc>
        <w:tc>
          <w:tcPr>
            <w:tcW w:w="1496" w:type="dxa"/>
          </w:tcPr>
          <w:p w14:paraId="0DB5FF66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513E7C4A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7D761B6E">
            <w:pPr>
              <w:spacing w:after="0" w:line="240" w:lineRule="auto"/>
            </w:pPr>
          </w:p>
        </w:tc>
      </w:tr>
      <w:tr w14:paraId="6B85C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0FC5964E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1EC72D60">
            <w:pPr>
              <w:spacing w:after="0" w:line="240" w:lineRule="auto"/>
            </w:pPr>
          </w:p>
        </w:tc>
        <w:tc>
          <w:tcPr>
            <w:tcW w:w="1504" w:type="dxa"/>
          </w:tcPr>
          <w:p w14:paraId="3E76D08E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1D725A8D">
            <w:pPr>
              <w:spacing w:after="0" w:line="240" w:lineRule="auto"/>
            </w:pPr>
          </w:p>
        </w:tc>
        <w:tc>
          <w:tcPr>
            <w:tcW w:w="1496" w:type="dxa"/>
          </w:tcPr>
          <w:p w14:paraId="7A7FD539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13F24F8E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75E54CFA">
            <w:pPr>
              <w:spacing w:after="0" w:line="240" w:lineRule="auto"/>
            </w:pPr>
          </w:p>
        </w:tc>
      </w:tr>
      <w:tr w14:paraId="4A9A7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4F7F32C6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73ACE4A9">
            <w:pPr>
              <w:spacing w:after="0" w:line="240" w:lineRule="auto"/>
            </w:pPr>
          </w:p>
        </w:tc>
        <w:tc>
          <w:tcPr>
            <w:tcW w:w="1504" w:type="dxa"/>
          </w:tcPr>
          <w:p w14:paraId="3C02F890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737A6926">
            <w:pPr>
              <w:spacing w:after="0" w:line="240" w:lineRule="auto"/>
            </w:pPr>
          </w:p>
        </w:tc>
        <w:tc>
          <w:tcPr>
            <w:tcW w:w="1496" w:type="dxa"/>
          </w:tcPr>
          <w:p w14:paraId="260E4EA7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2EF67B47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603CEC68">
            <w:pPr>
              <w:spacing w:after="0" w:line="240" w:lineRule="auto"/>
            </w:pPr>
          </w:p>
        </w:tc>
      </w:tr>
      <w:tr w14:paraId="609569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4C2A6B98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77ADD191">
            <w:pPr>
              <w:spacing w:after="0" w:line="240" w:lineRule="auto"/>
            </w:pPr>
          </w:p>
        </w:tc>
        <w:tc>
          <w:tcPr>
            <w:tcW w:w="1504" w:type="dxa"/>
          </w:tcPr>
          <w:p w14:paraId="018FEF17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0E75DC54">
            <w:pPr>
              <w:spacing w:after="0" w:line="240" w:lineRule="auto"/>
            </w:pPr>
          </w:p>
        </w:tc>
        <w:tc>
          <w:tcPr>
            <w:tcW w:w="1496" w:type="dxa"/>
          </w:tcPr>
          <w:p w14:paraId="7AFAE6DA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79FE0541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09829AD2">
            <w:pPr>
              <w:spacing w:after="0" w:line="240" w:lineRule="auto"/>
            </w:pPr>
          </w:p>
        </w:tc>
      </w:tr>
      <w:tr w14:paraId="3419D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1F3AB8BB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6AD4531E">
            <w:pPr>
              <w:spacing w:after="0" w:line="240" w:lineRule="auto"/>
            </w:pPr>
          </w:p>
        </w:tc>
        <w:tc>
          <w:tcPr>
            <w:tcW w:w="1504" w:type="dxa"/>
          </w:tcPr>
          <w:p w14:paraId="381E2DC2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72561119">
            <w:pPr>
              <w:spacing w:after="0" w:line="240" w:lineRule="auto"/>
            </w:pPr>
          </w:p>
        </w:tc>
        <w:tc>
          <w:tcPr>
            <w:tcW w:w="1496" w:type="dxa"/>
          </w:tcPr>
          <w:p w14:paraId="51D898D7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27E8119E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4C1EA7B5">
            <w:pPr>
              <w:spacing w:after="0" w:line="240" w:lineRule="auto"/>
            </w:pPr>
          </w:p>
        </w:tc>
      </w:tr>
      <w:tr w14:paraId="10960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7976851F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1FCFE80E">
            <w:pPr>
              <w:spacing w:after="0" w:line="240" w:lineRule="auto"/>
            </w:pPr>
          </w:p>
        </w:tc>
        <w:tc>
          <w:tcPr>
            <w:tcW w:w="1504" w:type="dxa"/>
          </w:tcPr>
          <w:p w14:paraId="623B037C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5DFF7B69">
            <w:pPr>
              <w:spacing w:after="0" w:line="240" w:lineRule="auto"/>
            </w:pPr>
          </w:p>
        </w:tc>
        <w:tc>
          <w:tcPr>
            <w:tcW w:w="1496" w:type="dxa"/>
          </w:tcPr>
          <w:p w14:paraId="139D12F8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6047022F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53D3917F">
            <w:pPr>
              <w:spacing w:after="0" w:line="240" w:lineRule="auto"/>
            </w:pPr>
          </w:p>
        </w:tc>
      </w:tr>
      <w:tr w14:paraId="4F0F1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129351AF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3B9CDE28">
            <w:pPr>
              <w:spacing w:after="0" w:line="240" w:lineRule="auto"/>
            </w:pPr>
          </w:p>
        </w:tc>
        <w:tc>
          <w:tcPr>
            <w:tcW w:w="1504" w:type="dxa"/>
          </w:tcPr>
          <w:p w14:paraId="3A0D9AF2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61CF802C">
            <w:pPr>
              <w:spacing w:after="0" w:line="240" w:lineRule="auto"/>
            </w:pPr>
          </w:p>
        </w:tc>
        <w:tc>
          <w:tcPr>
            <w:tcW w:w="1496" w:type="dxa"/>
          </w:tcPr>
          <w:p w14:paraId="4E238C56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6807FCE9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42FA2D1D">
            <w:pPr>
              <w:spacing w:after="0" w:line="240" w:lineRule="auto"/>
            </w:pPr>
          </w:p>
        </w:tc>
      </w:tr>
      <w:tr w14:paraId="25FB8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3A957349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42405752">
            <w:pPr>
              <w:spacing w:after="0" w:line="240" w:lineRule="auto"/>
            </w:pPr>
          </w:p>
        </w:tc>
        <w:tc>
          <w:tcPr>
            <w:tcW w:w="1504" w:type="dxa"/>
          </w:tcPr>
          <w:p w14:paraId="38CC15AC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56DEE3E1">
            <w:pPr>
              <w:spacing w:after="0" w:line="240" w:lineRule="auto"/>
            </w:pPr>
          </w:p>
        </w:tc>
        <w:tc>
          <w:tcPr>
            <w:tcW w:w="1496" w:type="dxa"/>
          </w:tcPr>
          <w:p w14:paraId="538DDD06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11F5D73E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77D6F34E">
            <w:pPr>
              <w:spacing w:after="0" w:line="240" w:lineRule="auto"/>
            </w:pPr>
          </w:p>
        </w:tc>
      </w:tr>
      <w:tr w14:paraId="0544C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292B7DD8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4704C2C8">
            <w:pPr>
              <w:spacing w:after="0" w:line="240" w:lineRule="auto"/>
            </w:pPr>
          </w:p>
        </w:tc>
        <w:tc>
          <w:tcPr>
            <w:tcW w:w="1504" w:type="dxa"/>
          </w:tcPr>
          <w:p w14:paraId="3B047BF5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39976190">
            <w:pPr>
              <w:spacing w:after="0" w:line="240" w:lineRule="auto"/>
            </w:pPr>
          </w:p>
        </w:tc>
        <w:tc>
          <w:tcPr>
            <w:tcW w:w="1496" w:type="dxa"/>
          </w:tcPr>
          <w:p w14:paraId="1A1C91DA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5592E355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4D3E3AEF">
            <w:pPr>
              <w:spacing w:after="0" w:line="240" w:lineRule="auto"/>
            </w:pPr>
          </w:p>
        </w:tc>
      </w:tr>
      <w:tr w14:paraId="44048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35158791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0AD84664">
            <w:pPr>
              <w:spacing w:after="0" w:line="240" w:lineRule="auto"/>
            </w:pPr>
          </w:p>
        </w:tc>
        <w:tc>
          <w:tcPr>
            <w:tcW w:w="1504" w:type="dxa"/>
          </w:tcPr>
          <w:p w14:paraId="50A5EA3C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7C580280">
            <w:pPr>
              <w:spacing w:after="0" w:line="240" w:lineRule="auto"/>
            </w:pPr>
          </w:p>
        </w:tc>
        <w:tc>
          <w:tcPr>
            <w:tcW w:w="1496" w:type="dxa"/>
          </w:tcPr>
          <w:p w14:paraId="7C835E24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228FD276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537391A3">
            <w:pPr>
              <w:spacing w:after="0" w:line="240" w:lineRule="auto"/>
            </w:pPr>
          </w:p>
        </w:tc>
      </w:tr>
      <w:tr w14:paraId="433B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019AE939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491ECDDF">
            <w:pPr>
              <w:spacing w:after="0" w:line="240" w:lineRule="auto"/>
            </w:pPr>
          </w:p>
        </w:tc>
        <w:tc>
          <w:tcPr>
            <w:tcW w:w="1504" w:type="dxa"/>
          </w:tcPr>
          <w:p w14:paraId="1D08BE79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011DEE7D">
            <w:pPr>
              <w:spacing w:after="0" w:line="240" w:lineRule="auto"/>
            </w:pPr>
          </w:p>
        </w:tc>
        <w:tc>
          <w:tcPr>
            <w:tcW w:w="1496" w:type="dxa"/>
          </w:tcPr>
          <w:p w14:paraId="54C51519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502713A8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03956101">
            <w:pPr>
              <w:spacing w:after="0" w:line="240" w:lineRule="auto"/>
            </w:pPr>
          </w:p>
        </w:tc>
      </w:tr>
      <w:tr w14:paraId="744D6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6015DAEC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7CEC651A">
            <w:pPr>
              <w:spacing w:after="0" w:line="240" w:lineRule="auto"/>
            </w:pPr>
          </w:p>
        </w:tc>
        <w:tc>
          <w:tcPr>
            <w:tcW w:w="1504" w:type="dxa"/>
          </w:tcPr>
          <w:p w14:paraId="49D10319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2D02B6DE">
            <w:pPr>
              <w:spacing w:after="0" w:line="240" w:lineRule="auto"/>
            </w:pPr>
          </w:p>
        </w:tc>
        <w:tc>
          <w:tcPr>
            <w:tcW w:w="1496" w:type="dxa"/>
          </w:tcPr>
          <w:p w14:paraId="6B105AED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2021836D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6743B3AA">
            <w:pPr>
              <w:spacing w:after="0" w:line="240" w:lineRule="auto"/>
            </w:pPr>
          </w:p>
        </w:tc>
      </w:tr>
      <w:tr w14:paraId="055C4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36923410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1872A131">
            <w:pPr>
              <w:spacing w:after="0" w:line="240" w:lineRule="auto"/>
            </w:pPr>
          </w:p>
        </w:tc>
        <w:tc>
          <w:tcPr>
            <w:tcW w:w="1504" w:type="dxa"/>
          </w:tcPr>
          <w:p w14:paraId="026053E0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7BB6D27C">
            <w:pPr>
              <w:spacing w:after="0" w:line="240" w:lineRule="auto"/>
            </w:pPr>
          </w:p>
        </w:tc>
        <w:tc>
          <w:tcPr>
            <w:tcW w:w="1496" w:type="dxa"/>
          </w:tcPr>
          <w:p w14:paraId="7D9BE9BB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331DB467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25C38031">
            <w:pPr>
              <w:spacing w:after="0" w:line="240" w:lineRule="auto"/>
            </w:pPr>
          </w:p>
        </w:tc>
      </w:tr>
      <w:tr w14:paraId="48602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48CB54CC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5A744390">
            <w:pPr>
              <w:spacing w:after="0" w:line="240" w:lineRule="auto"/>
            </w:pPr>
          </w:p>
        </w:tc>
        <w:tc>
          <w:tcPr>
            <w:tcW w:w="1504" w:type="dxa"/>
          </w:tcPr>
          <w:p w14:paraId="371F8DED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48221B67">
            <w:pPr>
              <w:spacing w:after="0" w:line="240" w:lineRule="auto"/>
            </w:pPr>
          </w:p>
        </w:tc>
        <w:tc>
          <w:tcPr>
            <w:tcW w:w="1496" w:type="dxa"/>
          </w:tcPr>
          <w:p w14:paraId="3AA9F723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68BD9D8C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497ED6ED">
            <w:pPr>
              <w:spacing w:after="0" w:line="240" w:lineRule="auto"/>
            </w:pPr>
          </w:p>
        </w:tc>
      </w:tr>
      <w:tr w14:paraId="147E2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01FA2A58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058313FB">
            <w:pPr>
              <w:spacing w:after="0" w:line="240" w:lineRule="auto"/>
            </w:pPr>
          </w:p>
        </w:tc>
        <w:tc>
          <w:tcPr>
            <w:tcW w:w="1504" w:type="dxa"/>
          </w:tcPr>
          <w:p w14:paraId="4E5CDFF3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61A8490F">
            <w:pPr>
              <w:spacing w:after="0" w:line="240" w:lineRule="auto"/>
            </w:pPr>
          </w:p>
        </w:tc>
        <w:tc>
          <w:tcPr>
            <w:tcW w:w="1496" w:type="dxa"/>
          </w:tcPr>
          <w:p w14:paraId="4172C49E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47CB3792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5802498D">
            <w:pPr>
              <w:spacing w:after="0" w:line="240" w:lineRule="auto"/>
            </w:pPr>
          </w:p>
        </w:tc>
      </w:tr>
      <w:tr w14:paraId="32CD4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7DC3855A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78A99CD2">
            <w:pPr>
              <w:spacing w:after="0" w:line="240" w:lineRule="auto"/>
            </w:pPr>
          </w:p>
        </w:tc>
        <w:tc>
          <w:tcPr>
            <w:tcW w:w="1504" w:type="dxa"/>
          </w:tcPr>
          <w:p w14:paraId="1064E318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0EBB78A2">
            <w:pPr>
              <w:spacing w:after="0" w:line="240" w:lineRule="auto"/>
            </w:pPr>
          </w:p>
        </w:tc>
        <w:tc>
          <w:tcPr>
            <w:tcW w:w="1496" w:type="dxa"/>
          </w:tcPr>
          <w:p w14:paraId="5AA3E415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523B6AA5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1DE32A7D">
            <w:pPr>
              <w:spacing w:after="0" w:line="240" w:lineRule="auto"/>
            </w:pPr>
          </w:p>
        </w:tc>
      </w:tr>
      <w:tr w14:paraId="4EF2A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04E0E447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0A1C1974">
            <w:pPr>
              <w:spacing w:after="0" w:line="240" w:lineRule="auto"/>
            </w:pPr>
          </w:p>
        </w:tc>
        <w:tc>
          <w:tcPr>
            <w:tcW w:w="1504" w:type="dxa"/>
          </w:tcPr>
          <w:p w14:paraId="614F86CB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26F5D4AE">
            <w:pPr>
              <w:spacing w:after="0" w:line="240" w:lineRule="auto"/>
            </w:pPr>
          </w:p>
        </w:tc>
        <w:tc>
          <w:tcPr>
            <w:tcW w:w="1496" w:type="dxa"/>
          </w:tcPr>
          <w:p w14:paraId="596AFF2E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017A616D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78661C09">
            <w:pPr>
              <w:spacing w:after="0" w:line="240" w:lineRule="auto"/>
            </w:pPr>
          </w:p>
        </w:tc>
      </w:tr>
      <w:tr w14:paraId="4D99C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42C54721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1CB0BE3F">
            <w:pPr>
              <w:spacing w:after="0" w:line="240" w:lineRule="auto"/>
            </w:pPr>
          </w:p>
        </w:tc>
        <w:tc>
          <w:tcPr>
            <w:tcW w:w="1504" w:type="dxa"/>
          </w:tcPr>
          <w:p w14:paraId="6A19C5C9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5E9356B2">
            <w:pPr>
              <w:spacing w:after="0" w:line="240" w:lineRule="auto"/>
            </w:pPr>
          </w:p>
        </w:tc>
        <w:tc>
          <w:tcPr>
            <w:tcW w:w="1496" w:type="dxa"/>
          </w:tcPr>
          <w:p w14:paraId="7A0EA635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798339C9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752947E3">
            <w:pPr>
              <w:spacing w:after="0" w:line="240" w:lineRule="auto"/>
            </w:pPr>
          </w:p>
        </w:tc>
      </w:tr>
      <w:tr w14:paraId="42D2B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0FBAE892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643046F9">
            <w:pPr>
              <w:spacing w:after="0" w:line="240" w:lineRule="auto"/>
            </w:pPr>
          </w:p>
        </w:tc>
        <w:tc>
          <w:tcPr>
            <w:tcW w:w="1504" w:type="dxa"/>
          </w:tcPr>
          <w:p w14:paraId="25306ECB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630E6EDE">
            <w:pPr>
              <w:spacing w:after="0" w:line="240" w:lineRule="auto"/>
            </w:pPr>
          </w:p>
        </w:tc>
        <w:tc>
          <w:tcPr>
            <w:tcW w:w="1496" w:type="dxa"/>
          </w:tcPr>
          <w:p w14:paraId="00E6917D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57C4B862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139648AB">
            <w:pPr>
              <w:spacing w:after="0" w:line="240" w:lineRule="auto"/>
            </w:pPr>
          </w:p>
        </w:tc>
      </w:tr>
      <w:tr w14:paraId="35775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5182AAC3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22D1E01D">
            <w:pPr>
              <w:spacing w:after="0" w:line="240" w:lineRule="auto"/>
            </w:pPr>
          </w:p>
        </w:tc>
        <w:tc>
          <w:tcPr>
            <w:tcW w:w="1504" w:type="dxa"/>
          </w:tcPr>
          <w:p w14:paraId="23554FDD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429D0378">
            <w:pPr>
              <w:spacing w:after="0" w:line="240" w:lineRule="auto"/>
            </w:pPr>
          </w:p>
        </w:tc>
        <w:tc>
          <w:tcPr>
            <w:tcW w:w="1496" w:type="dxa"/>
          </w:tcPr>
          <w:p w14:paraId="7AEC1F86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31825B38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1334896A">
            <w:pPr>
              <w:spacing w:after="0" w:line="240" w:lineRule="auto"/>
            </w:pPr>
          </w:p>
        </w:tc>
      </w:tr>
      <w:tr w14:paraId="7273A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760BC15D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236E0D0A">
            <w:pPr>
              <w:spacing w:after="0" w:line="240" w:lineRule="auto"/>
            </w:pPr>
          </w:p>
        </w:tc>
        <w:tc>
          <w:tcPr>
            <w:tcW w:w="1504" w:type="dxa"/>
          </w:tcPr>
          <w:p w14:paraId="11795EBE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5D748591">
            <w:pPr>
              <w:spacing w:after="0" w:line="240" w:lineRule="auto"/>
            </w:pPr>
          </w:p>
        </w:tc>
        <w:tc>
          <w:tcPr>
            <w:tcW w:w="1496" w:type="dxa"/>
          </w:tcPr>
          <w:p w14:paraId="5E8B4FA4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29582BAF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5515DC45">
            <w:pPr>
              <w:spacing w:after="0" w:line="240" w:lineRule="auto"/>
            </w:pPr>
          </w:p>
        </w:tc>
      </w:tr>
      <w:tr w14:paraId="55F9E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3118D346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225E7F51">
            <w:pPr>
              <w:spacing w:after="0" w:line="240" w:lineRule="auto"/>
            </w:pPr>
          </w:p>
        </w:tc>
        <w:tc>
          <w:tcPr>
            <w:tcW w:w="1504" w:type="dxa"/>
          </w:tcPr>
          <w:p w14:paraId="78C17E05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61C36B80">
            <w:pPr>
              <w:spacing w:after="0" w:line="240" w:lineRule="auto"/>
            </w:pPr>
          </w:p>
        </w:tc>
        <w:tc>
          <w:tcPr>
            <w:tcW w:w="1496" w:type="dxa"/>
          </w:tcPr>
          <w:p w14:paraId="7D68702C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451B54A2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46D0E5A9">
            <w:pPr>
              <w:spacing w:after="0" w:line="240" w:lineRule="auto"/>
            </w:pPr>
          </w:p>
        </w:tc>
      </w:tr>
      <w:tr w14:paraId="45B37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7BB4FA8A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2B6F823B">
            <w:pPr>
              <w:spacing w:after="0" w:line="240" w:lineRule="auto"/>
            </w:pPr>
          </w:p>
        </w:tc>
        <w:tc>
          <w:tcPr>
            <w:tcW w:w="1504" w:type="dxa"/>
          </w:tcPr>
          <w:p w14:paraId="1C489F8F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4309FA18">
            <w:pPr>
              <w:spacing w:after="0" w:line="240" w:lineRule="auto"/>
            </w:pPr>
          </w:p>
        </w:tc>
        <w:tc>
          <w:tcPr>
            <w:tcW w:w="1496" w:type="dxa"/>
          </w:tcPr>
          <w:p w14:paraId="0ABC1688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3969F0D6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5E4B4FCF">
            <w:pPr>
              <w:spacing w:after="0" w:line="240" w:lineRule="auto"/>
            </w:pPr>
          </w:p>
        </w:tc>
      </w:tr>
      <w:tr w14:paraId="36CFC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14AC60F7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52203187">
            <w:pPr>
              <w:spacing w:after="0" w:line="240" w:lineRule="auto"/>
            </w:pPr>
          </w:p>
        </w:tc>
        <w:tc>
          <w:tcPr>
            <w:tcW w:w="1504" w:type="dxa"/>
          </w:tcPr>
          <w:p w14:paraId="40ED9DEE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22B174DB">
            <w:pPr>
              <w:spacing w:after="0" w:line="240" w:lineRule="auto"/>
            </w:pPr>
          </w:p>
        </w:tc>
        <w:tc>
          <w:tcPr>
            <w:tcW w:w="1496" w:type="dxa"/>
          </w:tcPr>
          <w:p w14:paraId="5046E4B2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5DFBF127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78A41063">
            <w:pPr>
              <w:spacing w:after="0" w:line="240" w:lineRule="auto"/>
            </w:pPr>
          </w:p>
        </w:tc>
      </w:tr>
      <w:tr w14:paraId="60165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644172A4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0B452276">
            <w:pPr>
              <w:spacing w:after="0" w:line="240" w:lineRule="auto"/>
            </w:pPr>
          </w:p>
        </w:tc>
        <w:tc>
          <w:tcPr>
            <w:tcW w:w="1504" w:type="dxa"/>
          </w:tcPr>
          <w:p w14:paraId="720432D0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7FC1427C">
            <w:pPr>
              <w:spacing w:after="0" w:line="240" w:lineRule="auto"/>
            </w:pPr>
          </w:p>
        </w:tc>
        <w:tc>
          <w:tcPr>
            <w:tcW w:w="1496" w:type="dxa"/>
          </w:tcPr>
          <w:p w14:paraId="4C13FF6E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6576F854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28F8C96B">
            <w:pPr>
              <w:spacing w:after="0" w:line="240" w:lineRule="auto"/>
            </w:pPr>
          </w:p>
        </w:tc>
      </w:tr>
      <w:tr w14:paraId="432EB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2FA748E2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780099B3">
            <w:pPr>
              <w:spacing w:after="0" w:line="240" w:lineRule="auto"/>
            </w:pPr>
          </w:p>
        </w:tc>
        <w:tc>
          <w:tcPr>
            <w:tcW w:w="1504" w:type="dxa"/>
          </w:tcPr>
          <w:p w14:paraId="41CA4B34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078D5C5A">
            <w:pPr>
              <w:spacing w:after="0" w:line="240" w:lineRule="auto"/>
            </w:pPr>
          </w:p>
        </w:tc>
        <w:tc>
          <w:tcPr>
            <w:tcW w:w="1496" w:type="dxa"/>
          </w:tcPr>
          <w:p w14:paraId="5110764A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34132EF8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36B9CB03">
            <w:pPr>
              <w:spacing w:after="0" w:line="240" w:lineRule="auto"/>
            </w:pPr>
          </w:p>
        </w:tc>
      </w:tr>
      <w:tr w14:paraId="4F22A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42940CF4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2EAF780A">
            <w:pPr>
              <w:spacing w:after="0" w:line="240" w:lineRule="auto"/>
            </w:pPr>
          </w:p>
        </w:tc>
        <w:tc>
          <w:tcPr>
            <w:tcW w:w="1504" w:type="dxa"/>
          </w:tcPr>
          <w:p w14:paraId="5F8CB442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03992385">
            <w:pPr>
              <w:spacing w:after="0" w:line="240" w:lineRule="auto"/>
            </w:pPr>
          </w:p>
        </w:tc>
        <w:tc>
          <w:tcPr>
            <w:tcW w:w="1496" w:type="dxa"/>
          </w:tcPr>
          <w:p w14:paraId="3406C29D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2E5CE2AD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75C49216">
            <w:pPr>
              <w:spacing w:after="0" w:line="240" w:lineRule="auto"/>
            </w:pPr>
          </w:p>
        </w:tc>
      </w:tr>
      <w:tr w14:paraId="547BF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20EBBEC7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5D285E5E">
            <w:pPr>
              <w:spacing w:after="0" w:line="240" w:lineRule="auto"/>
            </w:pPr>
          </w:p>
        </w:tc>
        <w:tc>
          <w:tcPr>
            <w:tcW w:w="1504" w:type="dxa"/>
          </w:tcPr>
          <w:p w14:paraId="61614A9C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52EA493D">
            <w:pPr>
              <w:spacing w:after="0" w:line="240" w:lineRule="auto"/>
            </w:pPr>
          </w:p>
        </w:tc>
        <w:tc>
          <w:tcPr>
            <w:tcW w:w="1496" w:type="dxa"/>
          </w:tcPr>
          <w:p w14:paraId="5C10EB74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7D368648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3C0CF966">
            <w:pPr>
              <w:spacing w:after="0" w:line="240" w:lineRule="auto"/>
            </w:pPr>
          </w:p>
        </w:tc>
      </w:tr>
      <w:tr w14:paraId="54F83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739AF2A7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232A0D22">
            <w:pPr>
              <w:spacing w:after="0" w:line="240" w:lineRule="auto"/>
            </w:pPr>
          </w:p>
        </w:tc>
        <w:tc>
          <w:tcPr>
            <w:tcW w:w="1504" w:type="dxa"/>
          </w:tcPr>
          <w:p w14:paraId="74EF5528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04E798BA">
            <w:pPr>
              <w:spacing w:after="0" w:line="240" w:lineRule="auto"/>
            </w:pPr>
          </w:p>
        </w:tc>
        <w:tc>
          <w:tcPr>
            <w:tcW w:w="1496" w:type="dxa"/>
          </w:tcPr>
          <w:p w14:paraId="41111791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40C08F41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41375C8E">
            <w:pPr>
              <w:spacing w:after="0" w:line="240" w:lineRule="auto"/>
            </w:pPr>
          </w:p>
        </w:tc>
      </w:tr>
      <w:tr w14:paraId="662F4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6435EC7D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626BF746">
            <w:pPr>
              <w:spacing w:after="0" w:line="240" w:lineRule="auto"/>
            </w:pPr>
          </w:p>
        </w:tc>
        <w:tc>
          <w:tcPr>
            <w:tcW w:w="1504" w:type="dxa"/>
          </w:tcPr>
          <w:p w14:paraId="73880C33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1925C5BD">
            <w:pPr>
              <w:spacing w:after="0" w:line="240" w:lineRule="auto"/>
            </w:pPr>
          </w:p>
        </w:tc>
        <w:tc>
          <w:tcPr>
            <w:tcW w:w="1496" w:type="dxa"/>
          </w:tcPr>
          <w:p w14:paraId="6AE380A3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299B94EA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280C83DB">
            <w:pPr>
              <w:spacing w:after="0" w:line="240" w:lineRule="auto"/>
            </w:pPr>
          </w:p>
        </w:tc>
      </w:tr>
      <w:tr w14:paraId="1A503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61B370B4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150EBF70">
            <w:pPr>
              <w:spacing w:after="0" w:line="240" w:lineRule="auto"/>
            </w:pPr>
          </w:p>
        </w:tc>
        <w:tc>
          <w:tcPr>
            <w:tcW w:w="1504" w:type="dxa"/>
          </w:tcPr>
          <w:p w14:paraId="0BD0A620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5B662E2A">
            <w:pPr>
              <w:spacing w:after="0" w:line="240" w:lineRule="auto"/>
            </w:pPr>
          </w:p>
        </w:tc>
        <w:tc>
          <w:tcPr>
            <w:tcW w:w="1496" w:type="dxa"/>
          </w:tcPr>
          <w:p w14:paraId="77746379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74B3FA4B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0EC15CD7">
            <w:pPr>
              <w:spacing w:after="0" w:line="240" w:lineRule="auto"/>
            </w:pPr>
          </w:p>
        </w:tc>
      </w:tr>
      <w:tr w14:paraId="65137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1D940041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63C1D624">
            <w:pPr>
              <w:spacing w:after="0" w:line="240" w:lineRule="auto"/>
            </w:pPr>
          </w:p>
        </w:tc>
        <w:tc>
          <w:tcPr>
            <w:tcW w:w="1504" w:type="dxa"/>
          </w:tcPr>
          <w:p w14:paraId="193CEA8A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2C0469AD">
            <w:pPr>
              <w:spacing w:after="0" w:line="240" w:lineRule="auto"/>
            </w:pPr>
          </w:p>
        </w:tc>
        <w:tc>
          <w:tcPr>
            <w:tcW w:w="1496" w:type="dxa"/>
          </w:tcPr>
          <w:p w14:paraId="7DFA178A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41128B55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47F7E486">
            <w:pPr>
              <w:spacing w:after="0" w:line="240" w:lineRule="auto"/>
            </w:pPr>
          </w:p>
        </w:tc>
      </w:tr>
      <w:tr w14:paraId="48F9D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33A4EA27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5308A71A">
            <w:pPr>
              <w:spacing w:after="0" w:line="240" w:lineRule="auto"/>
            </w:pPr>
          </w:p>
        </w:tc>
        <w:tc>
          <w:tcPr>
            <w:tcW w:w="1504" w:type="dxa"/>
          </w:tcPr>
          <w:p w14:paraId="7F5CE689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09876CBC">
            <w:pPr>
              <w:spacing w:after="0" w:line="240" w:lineRule="auto"/>
            </w:pPr>
          </w:p>
        </w:tc>
        <w:tc>
          <w:tcPr>
            <w:tcW w:w="1496" w:type="dxa"/>
          </w:tcPr>
          <w:p w14:paraId="18289474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1B74A16F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11416F20">
            <w:pPr>
              <w:spacing w:after="0" w:line="240" w:lineRule="auto"/>
            </w:pPr>
          </w:p>
        </w:tc>
      </w:tr>
      <w:tr w14:paraId="5574D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59341683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1446E097">
            <w:pPr>
              <w:spacing w:after="0" w:line="240" w:lineRule="auto"/>
            </w:pPr>
          </w:p>
        </w:tc>
        <w:tc>
          <w:tcPr>
            <w:tcW w:w="1504" w:type="dxa"/>
          </w:tcPr>
          <w:p w14:paraId="769FAF62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5511F2EA">
            <w:pPr>
              <w:spacing w:after="0" w:line="240" w:lineRule="auto"/>
            </w:pPr>
          </w:p>
        </w:tc>
        <w:tc>
          <w:tcPr>
            <w:tcW w:w="1496" w:type="dxa"/>
          </w:tcPr>
          <w:p w14:paraId="1BA8F482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7C7BCD49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51A5A99A">
            <w:pPr>
              <w:spacing w:after="0" w:line="240" w:lineRule="auto"/>
            </w:pPr>
          </w:p>
        </w:tc>
      </w:tr>
      <w:tr w14:paraId="7D746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278" w:type="dxa"/>
        </w:trPr>
        <w:tc>
          <w:tcPr>
            <w:tcW w:w="767" w:type="dxa"/>
          </w:tcPr>
          <w:p w14:paraId="43A6777E">
            <w:pPr>
              <w:spacing w:after="0" w:line="240" w:lineRule="auto"/>
              <w:rPr>
                <w:rFonts w:hint="default"/>
                <w:lang w:val="en-US"/>
              </w:rPr>
            </w:pPr>
          </w:p>
        </w:tc>
        <w:tc>
          <w:tcPr>
            <w:tcW w:w="1778" w:type="dxa"/>
            <w:gridSpan w:val="2"/>
          </w:tcPr>
          <w:p w14:paraId="50F81366">
            <w:pPr>
              <w:spacing w:after="0" w:line="240" w:lineRule="auto"/>
            </w:pPr>
          </w:p>
        </w:tc>
        <w:tc>
          <w:tcPr>
            <w:tcW w:w="1504" w:type="dxa"/>
          </w:tcPr>
          <w:p w14:paraId="519FDADD">
            <w:pPr>
              <w:spacing w:after="0" w:line="240" w:lineRule="auto"/>
            </w:pPr>
          </w:p>
        </w:tc>
        <w:tc>
          <w:tcPr>
            <w:tcW w:w="1359" w:type="dxa"/>
            <w:gridSpan w:val="2"/>
          </w:tcPr>
          <w:p w14:paraId="3D19F98B">
            <w:pPr>
              <w:spacing w:after="0" w:line="240" w:lineRule="auto"/>
            </w:pPr>
          </w:p>
        </w:tc>
        <w:tc>
          <w:tcPr>
            <w:tcW w:w="1496" w:type="dxa"/>
          </w:tcPr>
          <w:p w14:paraId="04A49D06">
            <w:pPr>
              <w:spacing w:after="0" w:line="240" w:lineRule="auto"/>
            </w:pPr>
          </w:p>
        </w:tc>
        <w:tc>
          <w:tcPr>
            <w:tcW w:w="1729" w:type="dxa"/>
            <w:gridSpan w:val="2"/>
          </w:tcPr>
          <w:p w14:paraId="380C3020">
            <w:pPr>
              <w:spacing w:after="0" w:line="240" w:lineRule="auto"/>
            </w:pPr>
          </w:p>
        </w:tc>
        <w:tc>
          <w:tcPr>
            <w:tcW w:w="2132" w:type="dxa"/>
            <w:gridSpan w:val="2"/>
          </w:tcPr>
          <w:p w14:paraId="6F26A137">
            <w:pPr>
              <w:spacing w:after="0" w:line="240" w:lineRule="auto"/>
            </w:pPr>
          </w:p>
        </w:tc>
      </w:tr>
    </w:tbl>
    <w:p w14:paraId="737B74DF">
      <w:pPr>
        <w:spacing w:before="80" w:after="120"/>
      </w:pPr>
      <w:r>
        <w:rPr>
          <w:i/>
          <w:iCs/>
          <w:color w:val="595959"/>
          <w:sz w:val="19"/>
          <w:szCs w:val="19"/>
        </w:rPr>
        <w:t>Note: Attendance below programme norms to be flagged to the HoI for follow-up. This sheet supports the ≥75% completion KPI and certification eligibility.</w:t>
      </w:r>
    </w:p>
    <w:tbl>
      <w:tblPr>
        <w:tblStyle w:val="12"/>
        <w:tblpPr w:leftFromText="180" w:rightFromText="180" w:vertAnchor="text" w:horzAnchor="page" w:tblpX="608" w:tblpY="299"/>
        <w:tblOverlap w:val="never"/>
        <w:tblW w:w="10730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324"/>
        <w:gridCol w:w="5406"/>
      </w:tblGrid>
      <w:tr w14:paraId="79B48CC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324" w:type="dxa"/>
          </w:tcPr>
          <w:p w14:paraId="2FCA2716">
            <w:pPr>
              <w:spacing w:before="500"/>
              <w:jc w:val="center"/>
            </w:pPr>
            <w:r>
              <w:rPr>
                <w:sz w:val="20"/>
                <w:szCs w:val="20"/>
              </w:rPr>
              <w:t>____________________________</w:t>
            </w:r>
          </w:p>
          <w:p w14:paraId="3A58F054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ATL Trainer</w:t>
            </w:r>
          </w:p>
          <w:p w14:paraId="4E3640EF">
            <w:pPr>
              <w:jc w:val="center"/>
            </w:pPr>
            <w:r>
              <w:rPr>
                <w:color w:val="595959"/>
                <w:sz w:val="18"/>
                <w:szCs w:val="18"/>
              </w:rPr>
              <w:t>Name / Designation / Date &amp; Seal</w:t>
            </w:r>
          </w:p>
        </w:tc>
        <w:tc>
          <w:tcPr>
            <w:tcW w:w="5406" w:type="dxa"/>
          </w:tcPr>
          <w:p w14:paraId="19B591EB">
            <w:pPr>
              <w:spacing w:before="500"/>
              <w:jc w:val="center"/>
            </w:pPr>
            <w:r>
              <w:rPr>
                <w:sz w:val="20"/>
                <w:szCs w:val="20"/>
              </w:rPr>
              <w:t>____________________________</w:t>
            </w:r>
          </w:p>
          <w:p w14:paraId="6263B14B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Head of Institution (Attestation)</w:t>
            </w:r>
          </w:p>
          <w:p w14:paraId="11AF73DA">
            <w:pPr>
              <w:jc w:val="center"/>
            </w:pPr>
            <w:r>
              <w:rPr>
                <w:color w:val="595959"/>
                <w:sz w:val="18"/>
                <w:szCs w:val="18"/>
              </w:rPr>
              <w:t>Name / Designation / Date &amp; Seal</w:t>
            </w:r>
          </w:p>
        </w:tc>
      </w:tr>
    </w:tbl>
    <w:p w14:paraId="672BC94D">
      <w:pPr>
        <w:rPr>
          <w:b/>
          <w:sz w:val="28"/>
        </w:rPr>
      </w:pPr>
      <w:r>
        <w:rPr>
          <w:b/>
          <w:sz w:val="28"/>
        </w:rPr>
        <w:br w:type="page"/>
      </w:r>
    </w:p>
    <w:sectPr>
      <w:pgSz w:w="11909" w:h="16834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E928F7"/>
    <w:rsid w:val="1BAD7475"/>
    <w:rsid w:val="1D4F0985"/>
    <w:rsid w:val="4CBA7DEE"/>
    <w:rsid w:val="589B67A1"/>
    <w:rsid w:val="63D2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145</Words>
  <Characters>1230</Characters>
  <Lines>0</Lines>
  <Paragraphs>0</Paragraphs>
  <TotalTime>2</TotalTime>
  <ScaleCrop>false</ScaleCrop>
  <LinksUpToDate>false</LinksUpToDate>
  <CharactersWithSpaces>1365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Pushpa Lm</cp:lastModifiedBy>
  <dcterms:modified xsi:type="dcterms:W3CDTF">2026-07-10T10:21:07Z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eyJoZGlkIjoiNmQ2YWM1ZTgyYWRiZDIzZmQwNzMyOWVjYzFhZDE2N2UiLCJ1c2VySWQiOiI1Njc0NDg3NTMzMTkifQ==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C76612ECDE434B59A6AE1F4FA1693750_13</vt:lpwstr>
  </property>
</Properties>
</file>