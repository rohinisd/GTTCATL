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495"/>
        <w:gridCol w:w="2969"/>
      </w:tblGrid>
      <w:tr w14:paraId="75C4B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2219" w:type="dxa"/>
          </w:tcPr>
          <w:p w14:paraId="66CB0E16">
            <w:pPr>
              <w:jc w:val="center"/>
            </w:pPr>
            <w:r>
              <w:drawing>
                <wp:inline distT="0" distB="0" distL="114300" distR="114300">
                  <wp:extent cx="731520" cy="620395"/>
                  <wp:effectExtent l="0" t="0" r="0" b="44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5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  <w:vAlign w:val="center"/>
          </w:tcPr>
          <w:p w14:paraId="13E69A45">
            <w:pPr>
              <w:jc w:val="center"/>
              <w:rPr>
                <w:rFonts w:hint="default"/>
                <w:lang w:val="en-US"/>
              </w:rPr>
            </w:pPr>
            <w:r>
              <w:rPr>
                <w:b/>
                <w:sz w:val="26"/>
                <w:szCs w:val="26"/>
              </w:rPr>
              <w:t>Empowering ATL Programme – Karnataka</w:t>
            </w:r>
            <w:r>
              <w:rPr>
                <w:b/>
                <w:sz w:val="26"/>
                <w:szCs w:val="26"/>
              </w:rPr>
              <w:br w:type="textWrapping"/>
            </w:r>
            <w:r>
              <w:rPr>
                <w:b/>
                <w:sz w:val="26"/>
                <w:szCs w:val="26"/>
              </w:rPr>
              <w:t>Student Assessment Record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Form Code: MER-0</w:t>
            </w:r>
            <w:r>
              <w:rPr>
                <w:rFonts w:hint="default"/>
                <w:sz w:val="26"/>
                <w:szCs w:val="26"/>
                <w:lang w:val="en-US"/>
              </w:rPr>
              <w:t>5</w:t>
            </w:r>
          </w:p>
        </w:tc>
        <w:tc>
          <w:tcPr>
            <w:tcW w:w="2969" w:type="dxa"/>
          </w:tcPr>
          <w:p w14:paraId="35A2E4D9">
            <w:pPr>
              <w:jc w:val="center"/>
            </w:pPr>
            <w:r>
              <w:drawing>
                <wp:inline distT="0" distB="0" distL="114300" distR="114300">
                  <wp:extent cx="606425" cy="601980"/>
                  <wp:effectExtent l="0" t="0" r="3175" b="76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0637" b="6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30101">
      <w:pPr>
        <w:jc w:val="center"/>
        <w:rPr>
          <w:b/>
          <w:sz w:val="28"/>
        </w:rPr>
      </w:pPr>
    </w:p>
    <w:tbl>
      <w:tblPr>
        <w:tblStyle w:val="35"/>
        <w:tblW w:w="107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"/>
        <w:gridCol w:w="539"/>
        <w:gridCol w:w="2001"/>
        <w:gridCol w:w="37"/>
        <w:gridCol w:w="1682"/>
        <w:gridCol w:w="37"/>
        <w:gridCol w:w="999"/>
        <w:gridCol w:w="1420"/>
        <w:gridCol w:w="1241"/>
        <w:gridCol w:w="1098"/>
        <w:gridCol w:w="398"/>
        <w:gridCol w:w="1282"/>
        <w:gridCol w:w="25"/>
      </w:tblGrid>
      <w:tr w14:paraId="1882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7" w:type="dxa"/>
          <w:trHeight w:val="490" w:hRule="atLeast"/>
          <w:jc w:val="center"/>
        </w:trPr>
        <w:tc>
          <w:tcPr>
            <w:tcW w:w="2577" w:type="dxa"/>
            <w:gridSpan w:val="3"/>
            <w:vAlign w:val="center"/>
          </w:tcPr>
          <w:p w14:paraId="2E47B1A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School: __________________</w:t>
            </w:r>
          </w:p>
        </w:tc>
        <w:tc>
          <w:tcPr>
            <w:tcW w:w="1719" w:type="dxa"/>
            <w:gridSpan w:val="2"/>
            <w:vAlign w:val="center"/>
          </w:tcPr>
          <w:p w14:paraId="68BE3065">
            <w:pPr>
              <w:spacing w:after="0" w:line="240" w:lineRule="auto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Class/ </w:t>
            </w:r>
            <w:r>
              <w:rPr>
                <w:b/>
                <w:bCs/>
              </w:rPr>
              <w:t>Batch: __________________</w:t>
            </w:r>
          </w:p>
        </w:tc>
        <w:tc>
          <w:tcPr>
            <w:tcW w:w="4758" w:type="dxa"/>
            <w:gridSpan w:val="4"/>
            <w:vAlign w:val="center"/>
          </w:tcPr>
          <w:p w14:paraId="30A5CDD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Assessment Stage (Module / Course Completion)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</w:rPr>
              <w:t>__________________</w:t>
            </w:r>
          </w:p>
        </w:tc>
        <w:tc>
          <w:tcPr>
            <w:tcW w:w="1705" w:type="dxa"/>
            <w:gridSpan w:val="3"/>
            <w:tcBorders/>
            <w:vAlign w:val="center"/>
          </w:tcPr>
          <w:p w14:paraId="227A73F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Date: __________________</w:t>
            </w:r>
          </w:p>
        </w:tc>
      </w:tr>
      <w:tr w14:paraId="2692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24552AD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Sl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001" w:type="dxa"/>
          </w:tcPr>
          <w:p w14:paraId="2461A40B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Student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Name</w:t>
            </w:r>
          </w:p>
        </w:tc>
        <w:tc>
          <w:tcPr>
            <w:tcW w:w="1719" w:type="dxa"/>
            <w:gridSpan w:val="2"/>
          </w:tcPr>
          <w:p w14:paraId="04FE4E7D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Innovation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&amp; Project Work  (</w:t>
            </w:r>
            <w:r>
              <w:rPr>
                <w:b/>
                <w:bCs/>
                <w:sz w:val="20"/>
                <w:szCs w:val="20"/>
              </w:rPr>
              <w:t>50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036" w:type="dxa"/>
            <w:gridSpan w:val="2"/>
          </w:tcPr>
          <w:p w14:paraId="3970CC48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Practical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Skills (</w:t>
            </w:r>
            <w:r>
              <w:rPr>
                <w:b/>
                <w:bCs/>
                <w:sz w:val="20"/>
                <w:szCs w:val="20"/>
              </w:rPr>
              <w:t>25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420" w:type="dxa"/>
          </w:tcPr>
          <w:p w14:paraId="46F570E3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Team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work</w:t>
            </w:r>
          </w:p>
          <w:p w14:paraId="2E5F2710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b/>
                <w:bCs/>
                <w:sz w:val="20"/>
                <w:szCs w:val="20"/>
              </w:rPr>
              <w:t>10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241" w:type="dxa"/>
          </w:tcPr>
          <w:p w14:paraId="1508485A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Problem Solving &amp; Design Thinking</w:t>
            </w:r>
          </w:p>
          <w:p w14:paraId="098B5A7A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b/>
                <w:bCs/>
                <w:sz w:val="20"/>
                <w:szCs w:val="20"/>
              </w:rPr>
              <w:t>10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496" w:type="dxa"/>
            <w:gridSpan w:val="2"/>
          </w:tcPr>
          <w:p w14:paraId="2B5ADCAD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Refelection &amp; Presentation (5)</w:t>
            </w:r>
          </w:p>
        </w:tc>
        <w:tc>
          <w:tcPr>
            <w:tcW w:w="1282" w:type="dxa"/>
          </w:tcPr>
          <w:p w14:paraId="4A2392DA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(100)</w:t>
            </w:r>
          </w:p>
        </w:tc>
      </w:tr>
      <w:tr w14:paraId="7F56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421FB30F">
            <w:pPr>
              <w:spacing w:after="0" w:line="240" w:lineRule="auto"/>
            </w:pPr>
          </w:p>
        </w:tc>
        <w:tc>
          <w:tcPr>
            <w:tcW w:w="2001" w:type="dxa"/>
          </w:tcPr>
          <w:p w14:paraId="299C2B46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215BD955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50CEC18E">
            <w:pPr>
              <w:spacing w:after="0" w:line="240" w:lineRule="auto"/>
            </w:pPr>
          </w:p>
        </w:tc>
        <w:tc>
          <w:tcPr>
            <w:tcW w:w="1420" w:type="dxa"/>
          </w:tcPr>
          <w:p w14:paraId="5CEED31D">
            <w:pPr>
              <w:spacing w:after="0" w:line="240" w:lineRule="auto"/>
            </w:pPr>
          </w:p>
        </w:tc>
        <w:tc>
          <w:tcPr>
            <w:tcW w:w="1241" w:type="dxa"/>
          </w:tcPr>
          <w:p w14:paraId="26B4F2D1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40FF7B19">
            <w:pPr>
              <w:spacing w:after="0" w:line="240" w:lineRule="auto"/>
            </w:pPr>
          </w:p>
        </w:tc>
        <w:tc>
          <w:tcPr>
            <w:tcW w:w="1282" w:type="dxa"/>
          </w:tcPr>
          <w:p w14:paraId="62936295">
            <w:pPr>
              <w:spacing w:after="0" w:line="240" w:lineRule="auto"/>
            </w:pPr>
          </w:p>
        </w:tc>
      </w:tr>
      <w:tr w14:paraId="74A7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F0AAE33">
            <w:pPr>
              <w:spacing w:after="0" w:line="240" w:lineRule="auto"/>
            </w:pPr>
          </w:p>
        </w:tc>
        <w:tc>
          <w:tcPr>
            <w:tcW w:w="2001" w:type="dxa"/>
          </w:tcPr>
          <w:p w14:paraId="089475F1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85F8B0A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18ACC115">
            <w:pPr>
              <w:spacing w:after="0" w:line="240" w:lineRule="auto"/>
            </w:pPr>
          </w:p>
        </w:tc>
        <w:tc>
          <w:tcPr>
            <w:tcW w:w="1420" w:type="dxa"/>
          </w:tcPr>
          <w:p w14:paraId="11861149">
            <w:pPr>
              <w:spacing w:after="0" w:line="240" w:lineRule="auto"/>
            </w:pPr>
          </w:p>
        </w:tc>
        <w:tc>
          <w:tcPr>
            <w:tcW w:w="1241" w:type="dxa"/>
          </w:tcPr>
          <w:p w14:paraId="34AE5DB7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EA23A6D">
            <w:pPr>
              <w:spacing w:after="0" w:line="240" w:lineRule="auto"/>
            </w:pPr>
          </w:p>
        </w:tc>
        <w:tc>
          <w:tcPr>
            <w:tcW w:w="1282" w:type="dxa"/>
          </w:tcPr>
          <w:p w14:paraId="1AE74681">
            <w:pPr>
              <w:spacing w:after="0" w:line="240" w:lineRule="auto"/>
            </w:pPr>
          </w:p>
        </w:tc>
      </w:tr>
      <w:tr w14:paraId="08E1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343501D6">
            <w:pPr>
              <w:spacing w:after="0" w:line="240" w:lineRule="auto"/>
            </w:pPr>
          </w:p>
        </w:tc>
        <w:tc>
          <w:tcPr>
            <w:tcW w:w="2001" w:type="dxa"/>
          </w:tcPr>
          <w:p w14:paraId="6CBECDA7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00909FE7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BEEC6C9">
            <w:pPr>
              <w:spacing w:after="0" w:line="240" w:lineRule="auto"/>
            </w:pPr>
          </w:p>
        </w:tc>
        <w:tc>
          <w:tcPr>
            <w:tcW w:w="1420" w:type="dxa"/>
          </w:tcPr>
          <w:p w14:paraId="42449236">
            <w:pPr>
              <w:spacing w:after="0" w:line="240" w:lineRule="auto"/>
            </w:pPr>
          </w:p>
        </w:tc>
        <w:tc>
          <w:tcPr>
            <w:tcW w:w="1241" w:type="dxa"/>
          </w:tcPr>
          <w:p w14:paraId="5F02D442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3ACFC04C">
            <w:pPr>
              <w:spacing w:after="0" w:line="240" w:lineRule="auto"/>
            </w:pPr>
          </w:p>
        </w:tc>
        <w:tc>
          <w:tcPr>
            <w:tcW w:w="1282" w:type="dxa"/>
          </w:tcPr>
          <w:p w14:paraId="1254C14A">
            <w:pPr>
              <w:spacing w:after="0" w:line="240" w:lineRule="auto"/>
            </w:pPr>
          </w:p>
        </w:tc>
      </w:tr>
      <w:tr w14:paraId="278E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23F322B2">
            <w:pPr>
              <w:spacing w:after="0" w:line="240" w:lineRule="auto"/>
            </w:pPr>
          </w:p>
        </w:tc>
        <w:tc>
          <w:tcPr>
            <w:tcW w:w="2001" w:type="dxa"/>
          </w:tcPr>
          <w:p w14:paraId="4D95ADF4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3C93A95D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EE028A5">
            <w:pPr>
              <w:spacing w:after="0" w:line="240" w:lineRule="auto"/>
            </w:pPr>
          </w:p>
        </w:tc>
        <w:tc>
          <w:tcPr>
            <w:tcW w:w="1420" w:type="dxa"/>
          </w:tcPr>
          <w:p w14:paraId="2CBD25D8">
            <w:pPr>
              <w:spacing w:after="0" w:line="240" w:lineRule="auto"/>
            </w:pPr>
          </w:p>
        </w:tc>
        <w:tc>
          <w:tcPr>
            <w:tcW w:w="1241" w:type="dxa"/>
          </w:tcPr>
          <w:p w14:paraId="745971FA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6D6C2D27">
            <w:pPr>
              <w:spacing w:after="0" w:line="240" w:lineRule="auto"/>
            </w:pPr>
          </w:p>
        </w:tc>
        <w:tc>
          <w:tcPr>
            <w:tcW w:w="1282" w:type="dxa"/>
          </w:tcPr>
          <w:p w14:paraId="03AF3DFE">
            <w:pPr>
              <w:spacing w:after="0" w:line="240" w:lineRule="auto"/>
            </w:pPr>
          </w:p>
        </w:tc>
      </w:tr>
      <w:tr w14:paraId="2E94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740356D4">
            <w:pPr>
              <w:spacing w:after="0" w:line="240" w:lineRule="auto"/>
            </w:pPr>
          </w:p>
        </w:tc>
        <w:tc>
          <w:tcPr>
            <w:tcW w:w="2001" w:type="dxa"/>
          </w:tcPr>
          <w:p w14:paraId="32B90A05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0793809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59B029A">
            <w:pPr>
              <w:spacing w:after="0" w:line="240" w:lineRule="auto"/>
            </w:pPr>
          </w:p>
        </w:tc>
        <w:tc>
          <w:tcPr>
            <w:tcW w:w="1420" w:type="dxa"/>
          </w:tcPr>
          <w:p w14:paraId="35762D8E">
            <w:pPr>
              <w:spacing w:after="0" w:line="240" w:lineRule="auto"/>
            </w:pPr>
          </w:p>
        </w:tc>
        <w:tc>
          <w:tcPr>
            <w:tcW w:w="1241" w:type="dxa"/>
          </w:tcPr>
          <w:p w14:paraId="1C88EC7D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0B0F6146">
            <w:pPr>
              <w:spacing w:after="0" w:line="240" w:lineRule="auto"/>
            </w:pPr>
          </w:p>
        </w:tc>
        <w:tc>
          <w:tcPr>
            <w:tcW w:w="1282" w:type="dxa"/>
          </w:tcPr>
          <w:p w14:paraId="04231074">
            <w:pPr>
              <w:spacing w:after="0" w:line="240" w:lineRule="auto"/>
            </w:pPr>
          </w:p>
        </w:tc>
      </w:tr>
      <w:tr w14:paraId="71C5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02DAEA6E">
            <w:pPr>
              <w:spacing w:after="0" w:line="240" w:lineRule="auto"/>
            </w:pPr>
          </w:p>
        </w:tc>
        <w:tc>
          <w:tcPr>
            <w:tcW w:w="2001" w:type="dxa"/>
          </w:tcPr>
          <w:p w14:paraId="6284EAB1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0A770BE1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18CF623">
            <w:pPr>
              <w:spacing w:after="0" w:line="240" w:lineRule="auto"/>
            </w:pPr>
          </w:p>
        </w:tc>
        <w:tc>
          <w:tcPr>
            <w:tcW w:w="1420" w:type="dxa"/>
          </w:tcPr>
          <w:p w14:paraId="3E5360A2">
            <w:pPr>
              <w:spacing w:after="0" w:line="240" w:lineRule="auto"/>
            </w:pPr>
          </w:p>
        </w:tc>
        <w:tc>
          <w:tcPr>
            <w:tcW w:w="1241" w:type="dxa"/>
          </w:tcPr>
          <w:p w14:paraId="42DD4705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44758276">
            <w:pPr>
              <w:spacing w:after="0" w:line="240" w:lineRule="auto"/>
            </w:pPr>
          </w:p>
        </w:tc>
        <w:tc>
          <w:tcPr>
            <w:tcW w:w="1282" w:type="dxa"/>
          </w:tcPr>
          <w:p w14:paraId="7647E40D">
            <w:pPr>
              <w:spacing w:after="0" w:line="240" w:lineRule="auto"/>
            </w:pPr>
          </w:p>
        </w:tc>
      </w:tr>
      <w:tr w14:paraId="10E3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3D466F5D">
            <w:pPr>
              <w:spacing w:after="0" w:line="240" w:lineRule="auto"/>
            </w:pPr>
          </w:p>
        </w:tc>
        <w:tc>
          <w:tcPr>
            <w:tcW w:w="2001" w:type="dxa"/>
          </w:tcPr>
          <w:p w14:paraId="63564290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28F902D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60A9FD9">
            <w:pPr>
              <w:spacing w:after="0" w:line="240" w:lineRule="auto"/>
            </w:pPr>
          </w:p>
        </w:tc>
        <w:tc>
          <w:tcPr>
            <w:tcW w:w="1420" w:type="dxa"/>
          </w:tcPr>
          <w:p w14:paraId="5D65BD14">
            <w:pPr>
              <w:spacing w:after="0" w:line="240" w:lineRule="auto"/>
            </w:pPr>
          </w:p>
        </w:tc>
        <w:tc>
          <w:tcPr>
            <w:tcW w:w="1241" w:type="dxa"/>
          </w:tcPr>
          <w:p w14:paraId="5B64FBC4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488E810F">
            <w:pPr>
              <w:spacing w:after="0" w:line="240" w:lineRule="auto"/>
            </w:pPr>
          </w:p>
        </w:tc>
        <w:tc>
          <w:tcPr>
            <w:tcW w:w="1282" w:type="dxa"/>
          </w:tcPr>
          <w:p w14:paraId="09F9CA42">
            <w:pPr>
              <w:spacing w:after="0" w:line="240" w:lineRule="auto"/>
            </w:pPr>
          </w:p>
        </w:tc>
      </w:tr>
      <w:tr w14:paraId="0276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44D6E38E">
            <w:pPr>
              <w:spacing w:after="0" w:line="240" w:lineRule="auto"/>
            </w:pPr>
          </w:p>
        </w:tc>
        <w:tc>
          <w:tcPr>
            <w:tcW w:w="2001" w:type="dxa"/>
          </w:tcPr>
          <w:p w14:paraId="4772F935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67B9675A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0B9C76F">
            <w:pPr>
              <w:spacing w:after="0" w:line="240" w:lineRule="auto"/>
            </w:pPr>
          </w:p>
        </w:tc>
        <w:tc>
          <w:tcPr>
            <w:tcW w:w="1420" w:type="dxa"/>
          </w:tcPr>
          <w:p w14:paraId="2801F1CC">
            <w:pPr>
              <w:spacing w:after="0" w:line="240" w:lineRule="auto"/>
            </w:pPr>
          </w:p>
        </w:tc>
        <w:tc>
          <w:tcPr>
            <w:tcW w:w="1241" w:type="dxa"/>
          </w:tcPr>
          <w:p w14:paraId="357359CE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7E25426F">
            <w:pPr>
              <w:spacing w:after="0" w:line="240" w:lineRule="auto"/>
            </w:pPr>
          </w:p>
        </w:tc>
        <w:tc>
          <w:tcPr>
            <w:tcW w:w="1282" w:type="dxa"/>
          </w:tcPr>
          <w:p w14:paraId="557F6F3F">
            <w:pPr>
              <w:spacing w:after="0" w:line="240" w:lineRule="auto"/>
            </w:pPr>
          </w:p>
        </w:tc>
      </w:tr>
      <w:tr w14:paraId="6E28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513D126A">
            <w:pPr>
              <w:spacing w:after="0" w:line="240" w:lineRule="auto"/>
            </w:pPr>
          </w:p>
        </w:tc>
        <w:tc>
          <w:tcPr>
            <w:tcW w:w="2001" w:type="dxa"/>
          </w:tcPr>
          <w:p w14:paraId="201037C2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777BA104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23C7E43D">
            <w:pPr>
              <w:spacing w:after="0" w:line="240" w:lineRule="auto"/>
            </w:pPr>
          </w:p>
        </w:tc>
        <w:tc>
          <w:tcPr>
            <w:tcW w:w="1420" w:type="dxa"/>
          </w:tcPr>
          <w:p w14:paraId="7D42A8B7">
            <w:pPr>
              <w:spacing w:after="0" w:line="240" w:lineRule="auto"/>
            </w:pPr>
          </w:p>
        </w:tc>
        <w:tc>
          <w:tcPr>
            <w:tcW w:w="1241" w:type="dxa"/>
          </w:tcPr>
          <w:p w14:paraId="0C0B4EDE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02011480">
            <w:pPr>
              <w:spacing w:after="0" w:line="240" w:lineRule="auto"/>
            </w:pPr>
          </w:p>
        </w:tc>
        <w:tc>
          <w:tcPr>
            <w:tcW w:w="1282" w:type="dxa"/>
          </w:tcPr>
          <w:p w14:paraId="04D83C3F">
            <w:pPr>
              <w:spacing w:after="0" w:line="240" w:lineRule="auto"/>
            </w:pPr>
          </w:p>
        </w:tc>
      </w:tr>
      <w:tr w14:paraId="7B18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77F93D7C">
            <w:pPr>
              <w:spacing w:after="0" w:line="240" w:lineRule="auto"/>
            </w:pPr>
          </w:p>
        </w:tc>
        <w:tc>
          <w:tcPr>
            <w:tcW w:w="2001" w:type="dxa"/>
          </w:tcPr>
          <w:p w14:paraId="48E8B479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8F18651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1FA035D">
            <w:pPr>
              <w:spacing w:after="0" w:line="240" w:lineRule="auto"/>
            </w:pPr>
          </w:p>
        </w:tc>
        <w:tc>
          <w:tcPr>
            <w:tcW w:w="1420" w:type="dxa"/>
          </w:tcPr>
          <w:p w14:paraId="443CBEAE">
            <w:pPr>
              <w:spacing w:after="0" w:line="240" w:lineRule="auto"/>
            </w:pPr>
          </w:p>
        </w:tc>
        <w:tc>
          <w:tcPr>
            <w:tcW w:w="1241" w:type="dxa"/>
          </w:tcPr>
          <w:p w14:paraId="786D36F5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35BC9362">
            <w:pPr>
              <w:spacing w:after="0" w:line="240" w:lineRule="auto"/>
            </w:pPr>
          </w:p>
        </w:tc>
        <w:tc>
          <w:tcPr>
            <w:tcW w:w="1282" w:type="dxa"/>
          </w:tcPr>
          <w:p w14:paraId="5E4483B8">
            <w:pPr>
              <w:spacing w:after="0" w:line="240" w:lineRule="auto"/>
            </w:pPr>
          </w:p>
        </w:tc>
      </w:tr>
      <w:tr w14:paraId="0951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A6165F4">
            <w:pPr>
              <w:spacing w:after="0" w:line="240" w:lineRule="auto"/>
            </w:pPr>
          </w:p>
        </w:tc>
        <w:tc>
          <w:tcPr>
            <w:tcW w:w="2001" w:type="dxa"/>
          </w:tcPr>
          <w:p w14:paraId="7D5C5F4A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0D97A61E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CFD93EE">
            <w:pPr>
              <w:spacing w:after="0" w:line="240" w:lineRule="auto"/>
            </w:pPr>
          </w:p>
        </w:tc>
        <w:tc>
          <w:tcPr>
            <w:tcW w:w="1420" w:type="dxa"/>
          </w:tcPr>
          <w:p w14:paraId="1339F324">
            <w:pPr>
              <w:spacing w:after="0" w:line="240" w:lineRule="auto"/>
            </w:pPr>
          </w:p>
        </w:tc>
        <w:tc>
          <w:tcPr>
            <w:tcW w:w="1241" w:type="dxa"/>
          </w:tcPr>
          <w:p w14:paraId="36DE93DB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63DC06AA">
            <w:pPr>
              <w:spacing w:after="0" w:line="240" w:lineRule="auto"/>
            </w:pPr>
          </w:p>
        </w:tc>
        <w:tc>
          <w:tcPr>
            <w:tcW w:w="1282" w:type="dxa"/>
          </w:tcPr>
          <w:p w14:paraId="2F5ED1D3">
            <w:pPr>
              <w:spacing w:after="0" w:line="240" w:lineRule="auto"/>
            </w:pPr>
          </w:p>
        </w:tc>
      </w:tr>
      <w:tr w14:paraId="66C4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D2A55CC">
            <w:pPr>
              <w:spacing w:after="0" w:line="240" w:lineRule="auto"/>
            </w:pPr>
          </w:p>
        </w:tc>
        <w:tc>
          <w:tcPr>
            <w:tcW w:w="2001" w:type="dxa"/>
          </w:tcPr>
          <w:p w14:paraId="5A8AF5EF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71352B60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6BABDEB">
            <w:pPr>
              <w:spacing w:after="0" w:line="240" w:lineRule="auto"/>
            </w:pPr>
          </w:p>
        </w:tc>
        <w:tc>
          <w:tcPr>
            <w:tcW w:w="1420" w:type="dxa"/>
          </w:tcPr>
          <w:p w14:paraId="5082FBE9">
            <w:pPr>
              <w:spacing w:after="0" w:line="240" w:lineRule="auto"/>
            </w:pPr>
          </w:p>
        </w:tc>
        <w:tc>
          <w:tcPr>
            <w:tcW w:w="1241" w:type="dxa"/>
          </w:tcPr>
          <w:p w14:paraId="1BE10120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789F6408">
            <w:pPr>
              <w:spacing w:after="0" w:line="240" w:lineRule="auto"/>
            </w:pPr>
          </w:p>
        </w:tc>
        <w:tc>
          <w:tcPr>
            <w:tcW w:w="1282" w:type="dxa"/>
          </w:tcPr>
          <w:p w14:paraId="4BAA82D1">
            <w:pPr>
              <w:spacing w:after="0" w:line="240" w:lineRule="auto"/>
            </w:pPr>
          </w:p>
        </w:tc>
      </w:tr>
      <w:tr w14:paraId="58EC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257F6E34">
            <w:pPr>
              <w:spacing w:after="0" w:line="240" w:lineRule="auto"/>
            </w:pPr>
          </w:p>
        </w:tc>
        <w:tc>
          <w:tcPr>
            <w:tcW w:w="2001" w:type="dxa"/>
          </w:tcPr>
          <w:p w14:paraId="3E0B3941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2A0A2F09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5045AF8C">
            <w:pPr>
              <w:spacing w:after="0" w:line="240" w:lineRule="auto"/>
            </w:pPr>
          </w:p>
        </w:tc>
        <w:tc>
          <w:tcPr>
            <w:tcW w:w="1420" w:type="dxa"/>
          </w:tcPr>
          <w:p w14:paraId="5006C335">
            <w:pPr>
              <w:spacing w:after="0" w:line="240" w:lineRule="auto"/>
            </w:pPr>
          </w:p>
        </w:tc>
        <w:tc>
          <w:tcPr>
            <w:tcW w:w="1241" w:type="dxa"/>
          </w:tcPr>
          <w:p w14:paraId="13DAD623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1FC74D9">
            <w:pPr>
              <w:spacing w:after="0" w:line="240" w:lineRule="auto"/>
            </w:pPr>
          </w:p>
        </w:tc>
        <w:tc>
          <w:tcPr>
            <w:tcW w:w="1282" w:type="dxa"/>
          </w:tcPr>
          <w:p w14:paraId="66A128FE">
            <w:pPr>
              <w:spacing w:after="0" w:line="240" w:lineRule="auto"/>
            </w:pPr>
          </w:p>
        </w:tc>
      </w:tr>
      <w:tr w14:paraId="014D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751D6C89">
            <w:pPr>
              <w:spacing w:after="0" w:line="240" w:lineRule="auto"/>
            </w:pPr>
          </w:p>
        </w:tc>
        <w:tc>
          <w:tcPr>
            <w:tcW w:w="2001" w:type="dxa"/>
          </w:tcPr>
          <w:p w14:paraId="6668FDD8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22E8A044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55EBC453">
            <w:pPr>
              <w:spacing w:after="0" w:line="240" w:lineRule="auto"/>
            </w:pPr>
          </w:p>
        </w:tc>
        <w:tc>
          <w:tcPr>
            <w:tcW w:w="1420" w:type="dxa"/>
          </w:tcPr>
          <w:p w14:paraId="61B53248">
            <w:pPr>
              <w:spacing w:after="0" w:line="240" w:lineRule="auto"/>
            </w:pPr>
          </w:p>
        </w:tc>
        <w:tc>
          <w:tcPr>
            <w:tcW w:w="1241" w:type="dxa"/>
          </w:tcPr>
          <w:p w14:paraId="04EFA844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0A547920">
            <w:pPr>
              <w:spacing w:after="0" w:line="240" w:lineRule="auto"/>
            </w:pPr>
          </w:p>
        </w:tc>
        <w:tc>
          <w:tcPr>
            <w:tcW w:w="1282" w:type="dxa"/>
          </w:tcPr>
          <w:p w14:paraId="72C81C33">
            <w:pPr>
              <w:spacing w:after="0" w:line="240" w:lineRule="auto"/>
            </w:pPr>
          </w:p>
        </w:tc>
      </w:tr>
      <w:tr w14:paraId="12F6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599482F0">
            <w:pPr>
              <w:spacing w:after="0" w:line="240" w:lineRule="auto"/>
            </w:pPr>
          </w:p>
        </w:tc>
        <w:tc>
          <w:tcPr>
            <w:tcW w:w="2001" w:type="dxa"/>
          </w:tcPr>
          <w:p w14:paraId="6548D485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3085C70E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3F43AF2A">
            <w:pPr>
              <w:spacing w:after="0" w:line="240" w:lineRule="auto"/>
            </w:pPr>
          </w:p>
        </w:tc>
        <w:tc>
          <w:tcPr>
            <w:tcW w:w="1420" w:type="dxa"/>
          </w:tcPr>
          <w:p w14:paraId="66BD11B5">
            <w:pPr>
              <w:spacing w:after="0" w:line="240" w:lineRule="auto"/>
            </w:pPr>
          </w:p>
        </w:tc>
        <w:tc>
          <w:tcPr>
            <w:tcW w:w="1241" w:type="dxa"/>
          </w:tcPr>
          <w:p w14:paraId="7C374AFE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58A75310">
            <w:pPr>
              <w:spacing w:after="0" w:line="240" w:lineRule="auto"/>
            </w:pPr>
          </w:p>
        </w:tc>
        <w:tc>
          <w:tcPr>
            <w:tcW w:w="1282" w:type="dxa"/>
          </w:tcPr>
          <w:p w14:paraId="172A6EF9">
            <w:pPr>
              <w:spacing w:after="0" w:line="240" w:lineRule="auto"/>
            </w:pPr>
          </w:p>
        </w:tc>
      </w:tr>
      <w:tr w14:paraId="2FA9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E71556F">
            <w:pPr>
              <w:spacing w:after="0" w:line="240" w:lineRule="auto"/>
            </w:pPr>
          </w:p>
        </w:tc>
        <w:tc>
          <w:tcPr>
            <w:tcW w:w="2001" w:type="dxa"/>
          </w:tcPr>
          <w:p w14:paraId="153A7BE6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64C63630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CE6A9D4">
            <w:pPr>
              <w:spacing w:after="0" w:line="240" w:lineRule="auto"/>
            </w:pPr>
          </w:p>
        </w:tc>
        <w:tc>
          <w:tcPr>
            <w:tcW w:w="1420" w:type="dxa"/>
          </w:tcPr>
          <w:p w14:paraId="443D6028">
            <w:pPr>
              <w:spacing w:after="0" w:line="240" w:lineRule="auto"/>
            </w:pPr>
          </w:p>
        </w:tc>
        <w:tc>
          <w:tcPr>
            <w:tcW w:w="1241" w:type="dxa"/>
          </w:tcPr>
          <w:p w14:paraId="40E1D476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0622415C">
            <w:pPr>
              <w:spacing w:after="0" w:line="240" w:lineRule="auto"/>
            </w:pPr>
          </w:p>
        </w:tc>
        <w:tc>
          <w:tcPr>
            <w:tcW w:w="1282" w:type="dxa"/>
          </w:tcPr>
          <w:p w14:paraId="4C3FC31C">
            <w:pPr>
              <w:spacing w:after="0" w:line="240" w:lineRule="auto"/>
            </w:pPr>
          </w:p>
        </w:tc>
      </w:tr>
      <w:tr w14:paraId="32EE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DD5EB55">
            <w:pPr>
              <w:spacing w:after="0" w:line="240" w:lineRule="auto"/>
            </w:pPr>
          </w:p>
        </w:tc>
        <w:tc>
          <w:tcPr>
            <w:tcW w:w="2001" w:type="dxa"/>
          </w:tcPr>
          <w:p w14:paraId="6D3ADD50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7341B351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88452D3">
            <w:pPr>
              <w:spacing w:after="0" w:line="240" w:lineRule="auto"/>
            </w:pPr>
          </w:p>
        </w:tc>
        <w:tc>
          <w:tcPr>
            <w:tcW w:w="1420" w:type="dxa"/>
          </w:tcPr>
          <w:p w14:paraId="56633A7E">
            <w:pPr>
              <w:spacing w:after="0" w:line="240" w:lineRule="auto"/>
            </w:pPr>
          </w:p>
        </w:tc>
        <w:tc>
          <w:tcPr>
            <w:tcW w:w="1241" w:type="dxa"/>
          </w:tcPr>
          <w:p w14:paraId="70429E68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4A879BB1">
            <w:pPr>
              <w:spacing w:after="0" w:line="240" w:lineRule="auto"/>
            </w:pPr>
          </w:p>
        </w:tc>
        <w:tc>
          <w:tcPr>
            <w:tcW w:w="1282" w:type="dxa"/>
          </w:tcPr>
          <w:p w14:paraId="23034454">
            <w:pPr>
              <w:spacing w:after="0" w:line="240" w:lineRule="auto"/>
            </w:pPr>
          </w:p>
        </w:tc>
      </w:tr>
      <w:tr w14:paraId="3A37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9E5E8F0">
            <w:pPr>
              <w:spacing w:after="0" w:line="240" w:lineRule="auto"/>
            </w:pPr>
          </w:p>
        </w:tc>
        <w:tc>
          <w:tcPr>
            <w:tcW w:w="2001" w:type="dxa"/>
          </w:tcPr>
          <w:p w14:paraId="65B3523A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7A8FA21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2DE95ACF">
            <w:pPr>
              <w:spacing w:after="0" w:line="240" w:lineRule="auto"/>
            </w:pPr>
          </w:p>
        </w:tc>
        <w:tc>
          <w:tcPr>
            <w:tcW w:w="1420" w:type="dxa"/>
          </w:tcPr>
          <w:p w14:paraId="4FA1967F">
            <w:pPr>
              <w:spacing w:after="0" w:line="240" w:lineRule="auto"/>
            </w:pPr>
          </w:p>
        </w:tc>
        <w:tc>
          <w:tcPr>
            <w:tcW w:w="1241" w:type="dxa"/>
          </w:tcPr>
          <w:p w14:paraId="3C3435E8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3B1A1C2E">
            <w:pPr>
              <w:spacing w:after="0" w:line="240" w:lineRule="auto"/>
            </w:pPr>
          </w:p>
        </w:tc>
        <w:tc>
          <w:tcPr>
            <w:tcW w:w="1282" w:type="dxa"/>
          </w:tcPr>
          <w:p w14:paraId="7E430F7D">
            <w:pPr>
              <w:spacing w:after="0" w:line="240" w:lineRule="auto"/>
            </w:pPr>
          </w:p>
        </w:tc>
      </w:tr>
      <w:tr w14:paraId="047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B4A73AF">
            <w:pPr>
              <w:spacing w:after="0" w:line="240" w:lineRule="auto"/>
            </w:pPr>
          </w:p>
        </w:tc>
        <w:tc>
          <w:tcPr>
            <w:tcW w:w="2001" w:type="dxa"/>
          </w:tcPr>
          <w:p w14:paraId="00380A3F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3700021A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163AB8F2">
            <w:pPr>
              <w:spacing w:after="0" w:line="240" w:lineRule="auto"/>
            </w:pPr>
          </w:p>
        </w:tc>
        <w:tc>
          <w:tcPr>
            <w:tcW w:w="1420" w:type="dxa"/>
          </w:tcPr>
          <w:p w14:paraId="6C3AE25F">
            <w:pPr>
              <w:spacing w:after="0" w:line="240" w:lineRule="auto"/>
            </w:pPr>
          </w:p>
        </w:tc>
        <w:tc>
          <w:tcPr>
            <w:tcW w:w="1241" w:type="dxa"/>
          </w:tcPr>
          <w:p w14:paraId="368372BE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23B6185">
            <w:pPr>
              <w:spacing w:after="0" w:line="240" w:lineRule="auto"/>
            </w:pPr>
          </w:p>
        </w:tc>
        <w:tc>
          <w:tcPr>
            <w:tcW w:w="1282" w:type="dxa"/>
          </w:tcPr>
          <w:p w14:paraId="72E37662">
            <w:pPr>
              <w:spacing w:after="0" w:line="240" w:lineRule="auto"/>
            </w:pPr>
          </w:p>
        </w:tc>
      </w:tr>
      <w:tr w14:paraId="4012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FF8F0CC">
            <w:pPr>
              <w:spacing w:after="0" w:line="240" w:lineRule="auto"/>
            </w:pPr>
          </w:p>
        </w:tc>
        <w:tc>
          <w:tcPr>
            <w:tcW w:w="2001" w:type="dxa"/>
          </w:tcPr>
          <w:p w14:paraId="71BCBA24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E8DDB8F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50CE31F6">
            <w:pPr>
              <w:spacing w:after="0" w:line="240" w:lineRule="auto"/>
            </w:pPr>
          </w:p>
        </w:tc>
        <w:tc>
          <w:tcPr>
            <w:tcW w:w="1420" w:type="dxa"/>
          </w:tcPr>
          <w:p w14:paraId="09EFB53C">
            <w:pPr>
              <w:spacing w:after="0" w:line="240" w:lineRule="auto"/>
            </w:pPr>
          </w:p>
        </w:tc>
        <w:tc>
          <w:tcPr>
            <w:tcW w:w="1241" w:type="dxa"/>
          </w:tcPr>
          <w:p w14:paraId="4923574E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89F2878">
            <w:pPr>
              <w:spacing w:after="0" w:line="240" w:lineRule="auto"/>
            </w:pPr>
          </w:p>
        </w:tc>
        <w:tc>
          <w:tcPr>
            <w:tcW w:w="1282" w:type="dxa"/>
          </w:tcPr>
          <w:p w14:paraId="0C419D93">
            <w:pPr>
              <w:spacing w:after="0" w:line="240" w:lineRule="auto"/>
            </w:pPr>
          </w:p>
        </w:tc>
      </w:tr>
      <w:tr w14:paraId="3455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4A94C965">
            <w:pPr>
              <w:spacing w:after="0" w:line="240" w:lineRule="auto"/>
            </w:pPr>
          </w:p>
        </w:tc>
        <w:tc>
          <w:tcPr>
            <w:tcW w:w="2001" w:type="dxa"/>
          </w:tcPr>
          <w:p w14:paraId="25DB73DD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00D3D2CA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208BF5D">
            <w:pPr>
              <w:spacing w:after="0" w:line="240" w:lineRule="auto"/>
            </w:pPr>
          </w:p>
        </w:tc>
        <w:tc>
          <w:tcPr>
            <w:tcW w:w="1420" w:type="dxa"/>
          </w:tcPr>
          <w:p w14:paraId="191C294B">
            <w:pPr>
              <w:spacing w:after="0" w:line="240" w:lineRule="auto"/>
            </w:pPr>
          </w:p>
        </w:tc>
        <w:tc>
          <w:tcPr>
            <w:tcW w:w="1241" w:type="dxa"/>
          </w:tcPr>
          <w:p w14:paraId="613D8B66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3E65E7BB">
            <w:pPr>
              <w:spacing w:after="0" w:line="240" w:lineRule="auto"/>
            </w:pPr>
          </w:p>
        </w:tc>
        <w:tc>
          <w:tcPr>
            <w:tcW w:w="1282" w:type="dxa"/>
          </w:tcPr>
          <w:p w14:paraId="5E1B6CF6">
            <w:pPr>
              <w:spacing w:after="0" w:line="240" w:lineRule="auto"/>
            </w:pPr>
          </w:p>
        </w:tc>
      </w:tr>
      <w:tr w14:paraId="15E5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008D9F92">
            <w:pPr>
              <w:spacing w:after="0" w:line="240" w:lineRule="auto"/>
            </w:pPr>
          </w:p>
        </w:tc>
        <w:tc>
          <w:tcPr>
            <w:tcW w:w="2001" w:type="dxa"/>
          </w:tcPr>
          <w:p w14:paraId="4D6A5B08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6025C54A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E91C59E">
            <w:pPr>
              <w:spacing w:after="0" w:line="240" w:lineRule="auto"/>
            </w:pPr>
          </w:p>
        </w:tc>
        <w:tc>
          <w:tcPr>
            <w:tcW w:w="1420" w:type="dxa"/>
          </w:tcPr>
          <w:p w14:paraId="47187F66">
            <w:pPr>
              <w:spacing w:after="0" w:line="240" w:lineRule="auto"/>
            </w:pPr>
          </w:p>
        </w:tc>
        <w:tc>
          <w:tcPr>
            <w:tcW w:w="1241" w:type="dxa"/>
          </w:tcPr>
          <w:p w14:paraId="5E9A8AED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C95B790">
            <w:pPr>
              <w:spacing w:after="0" w:line="240" w:lineRule="auto"/>
            </w:pPr>
          </w:p>
        </w:tc>
        <w:tc>
          <w:tcPr>
            <w:tcW w:w="1282" w:type="dxa"/>
          </w:tcPr>
          <w:p w14:paraId="11BD4785">
            <w:pPr>
              <w:spacing w:after="0" w:line="240" w:lineRule="auto"/>
            </w:pPr>
          </w:p>
        </w:tc>
      </w:tr>
      <w:tr w14:paraId="405F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4B487184">
            <w:pPr>
              <w:spacing w:after="0" w:line="240" w:lineRule="auto"/>
            </w:pPr>
          </w:p>
        </w:tc>
        <w:tc>
          <w:tcPr>
            <w:tcW w:w="2001" w:type="dxa"/>
          </w:tcPr>
          <w:p w14:paraId="6EC1DFE7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3FF69285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51490F50">
            <w:pPr>
              <w:spacing w:after="0" w:line="240" w:lineRule="auto"/>
            </w:pPr>
          </w:p>
        </w:tc>
        <w:tc>
          <w:tcPr>
            <w:tcW w:w="1420" w:type="dxa"/>
          </w:tcPr>
          <w:p w14:paraId="35CDE77A">
            <w:pPr>
              <w:spacing w:after="0" w:line="240" w:lineRule="auto"/>
            </w:pPr>
          </w:p>
        </w:tc>
        <w:tc>
          <w:tcPr>
            <w:tcW w:w="1241" w:type="dxa"/>
          </w:tcPr>
          <w:p w14:paraId="235A0A7F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50DBFA8B">
            <w:pPr>
              <w:spacing w:after="0" w:line="240" w:lineRule="auto"/>
            </w:pPr>
          </w:p>
        </w:tc>
        <w:tc>
          <w:tcPr>
            <w:tcW w:w="1282" w:type="dxa"/>
          </w:tcPr>
          <w:p w14:paraId="5C177DBE">
            <w:pPr>
              <w:spacing w:after="0" w:line="240" w:lineRule="auto"/>
            </w:pPr>
          </w:p>
        </w:tc>
      </w:tr>
      <w:tr w14:paraId="2D8C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82E826B">
            <w:pPr>
              <w:spacing w:after="0" w:line="240" w:lineRule="auto"/>
            </w:pPr>
          </w:p>
        </w:tc>
        <w:tc>
          <w:tcPr>
            <w:tcW w:w="2001" w:type="dxa"/>
          </w:tcPr>
          <w:p w14:paraId="1E272CCD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40599959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05D896C5">
            <w:pPr>
              <w:spacing w:after="0" w:line="240" w:lineRule="auto"/>
            </w:pPr>
          </w:p>
        </w:tc>
        <w:tc>
          <w:tcPr>
            <w:tcW w:w="1420" w:type="dxa"/>
          </w:tcPr>
          <w:p w14:paraId="0F278B5C">
            <w:pPr>
              <w:spacing w:after="0" w:line="240" w:lineRule="auto"/>
            </w:pPr>
          </w:p>
        </w:tc>
        <w:tc>
          <w:tcPr>
            <w:tcW w:w="1241" w:type="dxa"/>
          </w:tcPr>
          <w:p w14:paraId="47501942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1394915F">
            <w:pPr>
              <w:spacing w:after="0" w:line="240" w:lineRule="auto"/>
            </w:pPr>
          </w:p>
        </w:tc>
        <w:tc>
          <w:tcPr>
            <w:tcW w:w="1282" w:type="dxa"/>
          </w:tcPr>
          <w:p w14:paraId="1CDF4D77">
            <w:pPr>
              <w:spacing w:after="0" w:line="240" w:lineRule="auto"/>
            </w:pPr>
          </w:p>
        </w:tc>
      </w:tr>
      <w:tr w14:paraId="660C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55A8A91F">
            <w:pPr>
              <w:spacing w:after="0" w:line="240" w:lineRule="auto"/>
            </w:pPr>
          </w:p>
        </w:tc>
        <w:tc>
          <w:tcPr>
            <w:tcW w:w="2001" w:type="dxa"/>
          </w:tcPr>
          <w:p w14:paraId="4A4F3A92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0E024294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18936499">
            <w:pPr>
              <w:spacing w:after="0" w:line="240" w:lineRule="auto"/>
            </w:pPr>
          </w:p>
        </w:tc>
        <w:tc>
          <w:tcPr>
            <w:tcW w:w="1420" w:type="dxa"/>
          </w:tcPr>
          <w:p w14:paraId="181B4205">
            <w:pPr>
              <w:spacing w:after="0" w:line="240" w:lineRule="auto"/>
            </w:pPr>
          </w:p>
        </w:tc>
        <w:tc>
          <w:tcPr>
            <w:tcW w:w="1241" w:type="dxa"/>
          </w:tcPr>
          <w:p w14:paraId="65CEC27C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64756B8F">
            <w:pPr>
              <w:spacing w:after="0" w:line="240" w:lineRule="auto"/>
            </w:pPr>
          </w:p>
        </w:tc>
        <w:tc>
          <w:tcPr>
            <w:tcW w:w="1282" w:type="dxa"/>
          </w:tcPr>
          <w:p w14:paraId="19ABDA1E">
            <w:pPr>
              <w:spacing w:after="0" w:line="240" w:lineRule="auto"/>
            </w:pPr>
          </w:p>
        </w:tc>
      </w:tr>
      <w:tr w14:paraId="7B98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2BEAB0D">
            <w:pPr>
              <w:spacing w:after="0" w:line="240" w:lineRule="auto"/>
            </w:pPr>
          </w:p>
        </w:tc>
        <w:tc>
          <w:tcPr>
            <w:tcW w:w="2001" w:type="dxa"/>
          </w:tcPr>
          <w:p w14:paraId="6EF9852E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2E9BAC5D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309AAF06">
            <w:pPr>
              <w:spacing w:after="0" w:line="240" w:lineRule="auto"/>
            </w:pPr>
          </w:p>
        </w:tc>
        <w:tc>
          <w:tcPr>
            <w:tcW w:w="1420" w:type="dxa"/>
          </w:tcPr>
          <w:p w14:paraId="72953D93">
            <w:pPr>
              <w:spacing w:after="0" w:line="240" w:lineRule="auto"/>
            </w:pPr>
          </w:p>
        </w:tc>
        <w:tc>
          <w:tcPr>
            <w:tcW w:w="1241" w:type="dxa"/>
          </w:tcPr>
          <w:p w14:paraId="3AE8D39C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5372A59E">
            <w:pPr>
              <w:spacing w:after="0" w:line="240" w:lineRule="auto"/>
            </w:pPr>
          </w:p>
        </w:tc>
        <w:tc>
          <w:tcPr>
            <w:tcW w:w="1282" w:type="dxa"/>
          </w:tcPr>
          <w:p w14:paraId="06A21CE1">
            <w:pPr>
              <w:spacing w:after="0" w:line="240" w:lineRule="auto"/>
            </w:pPr>
          </w:p>
        </w:tc>
      </w:tr>
      <w:tr w14:paraId="1BF9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627AFB0">
            <w:pPr>
              <w:spacing w:after="0" w:line="240" w:lineRule="auto"/>
            </w:pPr>
          </w:p>
        </w:tc>
        <w:tc>
          <w:tcPr>
            <w:tcW w:w="2001" w:type="dxa"/>
          </w:tcPr>
          <w:p w14:paraId="67FC739F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6D9A4F36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09C273D8">
            <w:pPr>
              <w:spacing w:after="0" w:line="240" w:lineRule="auto"/>
            </w:pPr>
          </w:p>
        </w:tc>
        <w:tc>
          <w:tcPr>
            <w:tcW w:w="1420" w:type="dxa"/>
          </w:tcPr>
          <w:p w14:paraId="41F2B289">
            <w:pPr>
              <w:spacing w:after="0" w:line="240" w:lineRule="auto"/>
            </w:pPr>
          </w:p>
        </w:tc>
        <w:tc>
          <w:tcPr>
            <w:tcW w:w="1241" w:type="dxa"/>
          </w:tcPr>
          <w:p w14:paraId="60BAD954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CD21E35">
            <w:pPr>
              <w:spacing w:after="0" w:line="240" w:lineRule="auto"/>
            </w:pPr>
          </w:p>
        </w:tc>
        <w:tc>
          <w:tcPr>
            <w:tcW w:w="1282" w:type="dxa"/>
          </w:tcPr>
          <w:p w14:paraId="00F4F579">
            <w:pPr>
              <w:spacing w:after="0" w:line="240" w:lineRule="auto"/>
            </w:pPr>
          </w:p>
        </w:tc>
      </w:tr>
      <w:tr w14:paraId="6958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7B4B3FE3">
            <w:pPr>
              <w:spacing w:after="0" w:line="240" w:lineRule="auto"/>
            </w:pPr>
          </w:p>
        </w:tc>
        <w:tc>
          <w:tcPr>
            <w:tcW w:w="2001" w:type="dxa"/>
          </w:tcPr>
          <w:p w14:paraId="4A33024D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6411724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5C0019CC">
            <w:pPr>
              <w:spacing w:after="0" w:line="240" w:lineRule="auto"/>
            </w:pPr>
          </w:p>
        </w:tc>
        <w:tc>
          <w:tcPr>
            <w:tcW w:w="1420" w:type="dxa"/>
          </w:tcPr>
          <w:p w14:paraId="567030DD">
            <w:pPr>
              <w:spacing w:after="0" w:line="240" w:lineRule="auto"/>
            </w:pPr>
          </w:p>
        </w:tc>
        <w:tc>
          <w:tcPr>
            <w:tcW w:w="1241" w:type="dxa"/>
          </w:tcPr>
          <w:p w14:paraId="1C1248E6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2DA56C2E">
            <w:pPr>
              <w:spacing w:after="0" w:line="240" w:lineRule="auto"/>
            </w:pPr>
          </w:p>
        </w:tc>
        <w:tc>
          <w:tcPr>
            <w:tcW w:w="1282" w:type="dxa"/>
          </w:tcPr>
          <w:p w14:paraId="3A3DDC54">
            <w:pPr>
              <w:spacing w:after="0" w:line="240" w:lineRule="auto"/>
            </w:pPr>
          </w:p>
        </w:tc>
      </w:tr>
      <w:tr w14:paraId="207C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366DF654">
            <w:pPr>
              <w:spacing w:after="0" w:line="240" w:lineRule="auto"/>
            </w:pPr>
          </w:p>
        </w:tc>
        <w:tc>
          <w:tcPr>
            <w:tcW w:w="2001" w:type="dxa"/>
          </w:tcPr>
          <w:p w14:paraId="6E92D8EC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35D22CC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39C61514">
            <w:pPr>
              <w:spacing w:after="0" w:line="240" w:lineRule="auto"/>
            </w:pPr>
          </w:p>
        </w:tc>
        <w:tc>
          <w:tcPr>
            <w:tcW w:w="1420" w:type="dxa"/>
          </w:tcPr>
          <w:p w14:paraId="6FB7B2D4">
            <w:pPr>
              <w:spacing w:after="0" w:line="240" w:lineRule="auto"/>
            </w:pPr>
          </w:p>
        </w:tc>
        <w:tc>
          <w:tcPr>
            <w:tcW w:w="1241" w:type="dxa"/>
          </w:tcPr>
          <w:p w14:paraId="6E464E5A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475A03D5">
            <w:pPr>
              <w:spacing w:after="0" w:line="240" w:lineRule="auto"/>
            </w:pPr>
          </w:p>
        </w:tc>
        <w:tc>
          <w:tcPr>
            <w:tcW w:w="1282" w:type="dxa"/>
          </w:tcPr>
          <w:p w14:paraId="2A5513D6">
            <w:pPr>
              <w:spacing w:after="0" w:line="240" w:lineRule="auto"/>
            </w:pPr>
          </w:p>
        </w:tc>
      </w:tr>
      <w:tr w14:paraId="2D35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112F89E3">
            <w:pPr>
              <w:spacing w:after="0" w:line="240" w:lineRule="auto"/>
            </w:pPr>
          </w:p>
        </w:tc>
        <w:tc>
          <w:tcPr>
            <w:tcW w:w="2001" w:type="dxa"/>
          </w:tcPr>
          <w:p w14:paraId="40D2DD9E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79AB8931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655CD8F">
            <w:pPr>
              <w:spacing w:after="0" w:line="240" w:lineRule="auto"/>
            </w:pPr>
          </w:p>
        </w:tc>
        <w:tc>
          <w:tcPr>
            <w:tcW w:w="1420" w:type="dxa"/>
          </w:tcPr>
          <w:p w14:paraId="54862564">
            <w:pPr>
              <w:spacing w:after="0" w:line="240" w:lineRule="auto"/>
            </w:pPr>
          </w:p>
        </w:tc>
        <w:tc>
          <w:tcPr>
            <w:tcW w:w="1241" w:type="dxa"/>
          </w:tcPr>
          <w:p w14:paraId="28D7CE3E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7AA78B58">
            <w:pPr>
              <w:spacing w:after="0" w:line="240" w:lineRule="auto"/>
            </w:pPr>
          </w:p>
        </w:tc>
        <w:tc>
          <w:tcPr>
            <w:tcW w:w="1282" w:type="dxa"/>
          </w:tcPr>
          <w:p w14:paraId="441197D0">
            <w:pPr>
              <w:spacing w:after="0" w:line="240" w:lineRule="auto"/>
            </w:pPr>
          </w:p>
        </w:tc>
      </w:tr>
      <w:tr w14:paraId="7DAF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4BBA924">
            <w:pPr>
              <w:spacing w:after="0" w:line="240" w:lineRule="auto"/>
            </w:pPr>
          </w:p>
        </w:tc>
        <w:tc>
          <w:tcPr>
            <w:tcW w:w="2001" w:type="dxa"/>
          </w:tcPr>
          <w:p w14:paraId="216175A9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482C9A81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19A0918B">
            <w:pPr>
              <w:spacing w:after="0" w:line="240" w:lineRule="auto"/>
            </w:pPr>
          </w:p>
        </w:tc>
        <w:tc>
          <w:tcPr>
            <w:tcW w:w="1420" w:type="dxa"/>
          </w:tcPr>
          <w:p w14:paraId="1E1A962E">
            <w:pPr>
              <w:spacing w:after="0" w:line="240" w:lineRule="auto"/>
            </w:pPr>
          </w:p>
        </w:tc>
        <w:tc>
          <w:tcPr>
            <w:tcW w:w="1241" w:type="dxa"/>
          </w:tcPr>
          <w:p w14:paraId="2553129F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316A74C2">
            <w:pPr>
              <w:spacing w:after="0" w:line="240" w:lineRule="auto"/>
            </w:pPr>
          </w:p>
        </w:tc>
        <w:tc>
          <w:tcPr>
            <w:tcW w:w="1282" w:type="dxa"/>
          </w:tcPr>
          <w:p w14:paraId="1EC1E207">
            <w:pPr>
              <w:spacing w:after="0" w:line="240" w:lineRule="auto"/>
            </w:pPr>
          </w:p>
        </w:tc>
      </w:tr>
      <w:tr w14:paraId="04B7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28230386">
            <w:pPr>
              <w:spacing w:after="0" w:line="240" w:lineRule="auto"/>
            </w:pPr>
          </w:p>
        </w:tc>
        <w:tc>
          <w:tcPr>
            <w:tcW w:w="2001" w:type="dxa"/>
          </w:tcPr>
          <w:p w14:paraId="70D15BF3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2B0C2CBF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793BAD13">
            <w:pPr>
              <w:spacing w:after="0" w:line="240" w:lineRule="auto"/>
            </w:pPr>
          </w:p>
        </w:tc>
        <w:tc>
          <w:tcPr>
            <w:tcW w:w="1420" w:type="dxa"/>
          </w:tcPr>
          <w:p w14:paraId="2D2DCD49">
            <w:pPr>
              <w:spacing w:after="0" w:line="240" w:lineRule="auto"/>
            </w:pPr>
          </w:p>
        </w:tc>
        <w:tc>
          <w:tcPr>
            <w:tcW w:w="1241" w:type="dxa"/>
          </w:tcPr>
          <w:p w14:paraId="04D8040D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1493628E">
            <w:pPr>
              <w:spacing w:after="0" w:line="240" w:lineRule="auto"/>
            </w:pPr>
          </w:p>
        </w:tc>
        <w:tc>
          <w:tcPr>
            <w:tcW w:w="1282" w:type="dxa"/>
          </w:tcPr>
          <w:p w14:paraId="7CC093CE">
            <w:pPr>
              <w:spacing w:after="0" w:line="240" w:lineRule="auto"/>
            </w:pPr>
          </w:p>
        </w:tc>
      </w:tr>
      <w:tr w14:paraId="6B46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6BE7A3B9">
            <w:pPr>
              <w:spacing w:after="0" w:line="240" w:lineRule="auto"/>
            </w:pPr>
          </w:p>
        </w:tc>
        <w:tc>
          <w:tcPr>
            <w:tcW w:w="2001" w:type="dxa"/>
          </w:tcPr>
          <w:p w14:paraId="7B2DDE03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1B1E835E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4E041469">
            <w:pPr>
              <w:spacing w:after="0" w:line="240" w:lineRule="auto"/>
            </w:pPr>
          </w:p>
        </w:tc>
        <w:tc>
          <w:tcPr>
            <w:tcW w:w="1420" w:type="dxa"/>
          </w:tcPr>
          <w:p w14:paraId="7E508573">
            <w:pPr>
              <w:spacing w:after="0" w:line="240" w:lineRule="auto"/>
            </w:pPr>
          </w:p>
        </w:tc>
        <w:tc>
          <w:tcPr>
            <w:tcW w:w="1241" w:type="dxa"/>
          </w:tcPr>
          <w:p w14:paraId="13886245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0C5F65CE">
            <w:pPr>
              <w:spacing w:after="0" w:line="240" w:lineRule="auto"/>
            </w:pPr>
          </w:p>
        </w:tc>
        <w:tc>
          <w:tcPr>
            <w:tcW w:w="1282" w:type="dxa"/>
          </w:tcPr>
          <w:p w14:paraId="7A92F9FC">
            <w:pPr>
              <w:spacing w:after="0" w:line="240" w:lineRule="auto"/>
            </w:pPr>
          </w:p>
        </w:tc>
      </w:tr>
      <w:tr w14:paraId="43AA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</w:trPr>
        <w:tc>
          <w:tcPr>
            <w:tcW w:w="576" w:type="dxa"/>
            <w:gridSpan w:val="2"/>
          </w:tcPr>
          <w:p w14:paraId="3847CD18">
            <w:pPr>
              <w:spacing w:after="0" w:line="240" w:lineRule="auto"/>
            </w:pPr>
          </w:p>
        </w:tc>
        <w:tc>
          <w:tcPr>
            <w:tcW w:w="2001" w:type="dxa"/>
          </w:tcPr>
          <w:p w14:paraId="5A0F58A1">
            <w:pPr>
              <w:spacing w:after="0" w:line="240" w:lineRule="auto"/>
            </w:pPr>
          </w:p>
        </w:tc>
        <w:tc>
          <w:tcPr>
            <w:tcW w:w="1719" w:type="dxa"/>
            <w:gridSpan w:val="2"/>
          </w:tcPr>
          <w:p w14:paraId="3F397097">
            <w:pPr>
              <w:spacing w:after="0" w:line="240" w:lineRule="auto"/>
            </w:pPr>
          </w:p>
        </w:tc>
        <w:tc>
          <w:tcPr>
            <w:tcW w:w="1036" w:type="dxa"/>
            <w:gridSpan w:val="2"/>
          </w:tcPr>
          <w:p w14:paraId="3B3B3A53">
            <w:pPr>
              <w:spacing w:after="0" w:line="240" w:lineRule="auto"/>
            </w:pPr>
          </w:p>
        </w:tc>
        <w:tc>
          <w:tcPr>
            <w:tcW w:w="1420" w:type="dxa"/>
          </w:tcPr>
          <w:p w14:paraId="6B6B1012">
            <w:pPr>
              <w:spacing w:after="0" w:line="240" w:lineRule="auto"/>
            </w:pPr>
          </w:p>
        </w:tc>
        <w:tc>
          <w:tcPr>
            <w:tcW w:w="1241" w:type="dxa"/>
          </w:tcPr>
          <w:p w14:paraId="2D8359A4">
            <w:pPr>
              <w:spacing w:after="0" w:line="240" w:lineRule="auto"/>
            </w:pPr>
          </w:p>
        </w:tc>
        <w:tc>
          <w:tcPr>
            <w:tcW w:w="1496" w:type="dxa"/>
            <w:gridSpan w:val="2"/>
          </w:tcPr>
          <w:p w14:paraId="7F40410A">
            <w:pPr>
              <w:spacing w:after="0" w:line="240" w:lineRule="auto"/>
            </w:pPr>
          </w:p>
        </w:tc>
        <w:tc>
          <w:tcPr>
            <w:tcW w:w="1282" w:type="dxa"/>
          </w:tcPr>
          <w:p w14:paraId="0108AECA">
            <w:pPr>
              <w:spacing w:after="0" w:line="240" w:lineRule="auto"/>
            </w:pPr>
          </w:p>
        </w:tc>
      </w:tr>
    </w:tbl>
    <w:p w14:paraId="18F7F13B">
      <w:pPr>
        <w:spacing w:before="80" w:after="120"/>
      </w:pPr>
      <w:r>
        <w:rPr>
          <w:i/>
          <w:iCs/>
          <w:color w:val="595959"/>
          <w:sz w:val="19"/>
          <w:szCs w:val="19"/>
        </w:rPr>
        <w:t>Note: Assessment is continuous and innovation-oriented; practical projects and innovation challenges form the core basis. Records to be maintained physically and digitally, open to SS-K verification; results feed certification.</w:t>
      </w: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