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w:body><w:tblCellMar><w:top w:w="0" w:type="dxa"/><w:left w:w="108" w:type="dxa"/><w:bottom w:w="0" w:type="dxa"/><w:right w:w="108" w:type="dxa"/></w:tblCellMar></w:tblPrEx><w:trPr><w:trHeight w:val="1080" w:hRule="atLeast"/></w:trPr><w:tc><w:tcPr><w:tcW w:w="2219" w:type="dxa"/></w:tcPr><w:p w14:paraId="5D27AB07"><w:pPr><w:jc w:val="center"/></w:pPr><w:r><w:drawing><wp:inline distT="0" distB="0" distL="114300" distR="114300"><wp:extent cx="731520" cy="620395"/><wp:effectExtent l="0" t="0" r="0" b="4445"/><wp:docPr id="3" name="Picture 3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" name="Picture 3"/><pic:cNvPicPr><a:picLocks noChangeAspect="1"/></pic:cNvPicPr></pic:nvPicPr><pic:blipFill><a:blip r:embed="rId6"/><a:srcRect t="15191"/><a:stretch><a:fillRect/></a:stretch></pic:blipFill><pic:spPr><a:xfrm><a:off x="0" y="0"/><a:ext cx="731520" cy="620395"/></a:xfrm><a:prstGeom prst="rect"><a:avLst/></a:prstGeom></pic:spPr></pic:pic></a:graphicData></a:graphic></wp:inline></w:drawing></w:r></w:p></w:tc><w:tc><w:tcPr><w:tcW w:w="5495" w:type="dxa"/><w:vAlign w:val="center"/></w:tcPr><w:p w14:paraId="211FCEB8"><w:pPr><w:jc w:val="center"/><w:rPr><w:rFonts w:hint="default"/><w:lang w:val="en-US"/></w:rPr></w:pPr><w:r><w:rPr><w:b/><w:sz w:val="26"/><w:szCs w:val="26"/></w:rPr><w:t>Empowering ATL Programme – Karnataka</w:t></w:r><w:r><w:rPr><w:b/><w:sz w:val="26"/><w:szCs w:val="26"/></w:rPr><w:br w:type="textWrapping"/></w:r><w:r><w:rPr><w:b/><w:sz w:val="26"/><w:szCs w:val="26"/></w:rPr><w:t>Trainer Daily Diary / Session Log</w:t></w:r><w:r><w:rPr><w:sz w:val="26"/><w:szCs w:val="26"/></w:rPr><w:br w:type="textWrapping"/></w:r><w:r><w:rPr><w:sz w:val="26"/><w:szCs w:val="26"/></w:rPr><w:t>Form Code: MER-0</w:t></w:r><w:r><w:rPr><w:rFonts w:hint="default"/><w:sz w:val="26"/><w:szCs w:val="26"/><w:lang w:val="en-US"/></w:rPr><w:t>2</w:t></w:r></w:p></w:tc><w:tc><w:tcPr><w:tcW w:w="2973" w:type="dxa"/><w:vAlign w:val="center"/></w:tcPr><w:p w14:paraId="1296433E"><w:pPr><w:jc w:val="center"/></w:pPr><w:r><w:drawing><wp:inline distT="0" distB="0" distL="114300" distR="114300"><wp:extent cx="606425" cy="601980"/><wp:effectExtent l="0" t="0" r="3175" b="7620"/><wp:docPr id="4" name="Picture 4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4" name="Picture 4"/><pic:cNvPicPr><a:picLocks noChangeAspect="1"/></pic:cNvPicPr></pic:nvPicPr><pic:blipFill><a:blip r:embed="rId7"/><a:srcRect t="10637" b="6585"/><a:stretch><a:fillRect/></a:stretch></pic:blipFill><pic:spPr><a:xfrm><a:off x="0" y="0"/><a:ext cx="606425" cy="601980"/></a:xfrm><a:prstGeom prst="rect"><a:avLst/></a:prstGeom></pic:spPr></pic:pic></a:graphicData></a:graphic></wp:inline></w:drawing></w:r></w:p></w:tc></w:tr></w:tbl><w:p w14:paraId="78EFB22D"><w:pPr><w:jc w:val="center"/><w:rPr><w:b/><w:sz w:val="28"/></w:rPr></w:pPr></w:p><w:tbl><w:tblPr><w:tblStyle w:val="35"/><w:tblW w:w="10983" w:type="dxa"/><w:jc w:val="center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8" w:type="dxa"/><w:bottom w:w="0" w:type="dxa"/><w:right w:w="108" w:type="dxa"/></w:tblCellMar></w:tblPr><w:tblGrid><w:gridCol w:w="279"/><w:gridCol w:w="1727"/><w:gridCol w:w="850"/><w:gridCol w:w="849"/><w:gridCol w:w="1730"/><w:gridCol w:w="1735"/><w:gridCol w:w="839"/><w:gridCol w:w="868"/><w:gridCol w:w="1843"/><w:gridCol w:w="263"/></w:tblGrid><w:tr w14:paraId="7BEAFC93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gridAfter w:val="1"/><w:wAfter w:w="263" w:type="dxa"/><w:trHeight w:val="490" w:hRule="atLeast"/><w:jc w:val="center"/></w:trPr><w:tc><w:tcPr><w:tcW w:w="2856" w:type="dxa"/><w:gridSpan w:val="3"/><w:vAlign w:val="center"/></w:tcPr><w:p w14:paraId="72BB0093"><w:pPr><w:spacing w:after="0" w:line="240" w:lineRule="auto"/></w:pPr><w:r><w:t>School: __________________</w:t></w:r></w:p></w:tc><w:tc><w:tcPr><w:tcW w:w="2579" w:type="dxa"/><w:gridSpan w:val="2"/><w:vAlign w:val="center"/></w:tcPr><w:p w14:paraId="33F8D4D9"><w:pPr><w:spacing w:after="0" w:line="240" w:lineRule="auto"/></w:pPr><w:r><w:rPr><w:rFonts w:hint="default"/><w:lang w:val="en-US"/></w:rPr><w:t>Week Begning(Date)</w:t></w:r><w:r><w:t>: __________________</w:t></w:r></w:p></w:tc><w:tc><w:tcPr><w:tcW w:w="2574" w:type="dxa"/><w:gridSpan w:val="2"/><w:vAlign w:val="center"/></w:tcPr><w:p w14:paraId="7C93F2F9"><w:pPr><w:spacing w:after="0" w:line="240" w:lineRule="auto"/></w:pPr><w:r><w:t>Trainer: __________________</w:t></w:r></w:p></w:tc><w:tc><w:tcPr><w:tcW w:w="2711" w:type="dxa"/><w:gridSpan w:val="2"/><w:tcBorders/><w:vAlign w:val="center"/></w:tcPr><w:p w14:paraId="592502D1"><w:pPr><w:spacing w:after="0" w:line="240" w:lineRule="auto"/></w:pPr><w:r><w:t>Batch: __________________</w:t></w:r></w:p></w:tc></w:tr><w:tr w14:paraId="797D3BA6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gridBefore w:val="1"/><w:wBefore w:w="279" w:type="dxa"/></w:trPr><w:tc><w:tcPr><w:tcW w:w="1727" w:type="dxa"/><w:tcBorders><w:top w:val="single" w:color="000000" w:sz="4" w:space="0"/><w:left w:val="single" w:color="000000" w:sz="4" w:space="0"/><w:bottom w:val="single" w:color="000000" w:sz="4" w:space="0"/><w:right w:val="single" w:color="000000" w:sz="4" w:space="0"/><w:tl2br w:val="nil"/></w:tcBorders><w:shd w:val="clear" w:color="auto" w:fill="FFFFFF"/><w:vAlign w:val="center"/></w:tcPr><w:p w14:paraId="7245678B"><w:pPr><w:jc w:val="center"/><w:rPr><w:b/><w:bCs/><w:lang w:val="en-US" w:eastAsia="en-US"/></w:rPr></w:pPr><w:r><w:rPr><w:b/><w:bCs/></w:rPr><w:t>Date</w:t></w:r></w:p></w:tc><w:tc><w:tcPr><w:tcW w:w="1699" w:type="dxa"/><w:gridSpan w:val="2"/><w:tcBorders><w:top w:val="single" w:color="000000" w:sz="4" w:space="0"/><w:left w:val="single" w:color="000000" w:sz="4" w:space="0"/><w:bottom w:val="single" w:color="000000" w:sz="4" w:space="0"/><w:right w:val="single" w:color="000000" w:sz="4" w:space="0"/></w:tcBorders><w:shd w:val="clear" w:color="auto" w:fill="FFFFFF"/><w:vAlign w:val="center"/></w:tcPr><w:p w14:paraId="1D37754C"><w:pPr><w:jc w:val="center"/><w:rPr><w:b/><w:bCs/><w:lang w:val="en-US" w:eastAsia="en-US"/></w:rPr></w:pPr><w:r><w:rPr><w:b/><w:bCs/></w:rPr><w:t>Session Topic (per ATL Curriculum)</w:t></w:r></w:p></w:tc><w:tc><w:tcPr><w:tcW w:w="1730" w:type="dxa"/><w:tcBorders><w:top w:val="single" w:color="000000" w:sz="4" w:space="0"/><w:left w:val="single" w:color="000000" w:sz="4" w:space="0"/><w:bottom w:val="single" w:color="000000" w:sz="4" w:space="0"/><w:right w:val="single" w:color="000000" w:sz="4" w:space="0"/></w:tcBorders><w:shd w:val="clear" w:color="auto" w:fill="FFFFFF"/><w:vAlign w:val="center"/></w:tcPr><w:p w14:paraId="4482AA34"><w:pPr><w:jc w:val="center"/><w:rPr><w:b/><w:bCs/><w:lang w:val="en-US" w:eastAsia="en-US"/></w:rPr></w:pPr><w:r><w:rPr><w:b/><w:bCs/></w:rPr><w:t>Hands-on Activity / Project</w:t></w:r></w:p></w:tc><w:tc><w:tcPr><w:tcW w:w="1735" w:type="dxa"/><w:tcBorders><w:top w:val="single" w:color="000000" w:sz="4" w:space="0"/><w:left w:val="single" w:color="000000" w:sz="4" w:space="0"/><w:bottom w:val="single" w:color="000000" w:sz="4" w:space="0"/><w:right w:val="single" w:color="000000" w:sz="4" w:space="0"/></w:tcBorders><w:shd w:val="clear" w:color="auto" w:fill="FFFFFF"/><w:vAlign w:val="center"/></w:tcPr><w:p w14:paraId="7575804F"><w:pPr><w:jc w:val="center"/><w:rPr><w:b/><w:bCs/><w:lang w:val="en-US" w:eastAsia="en-US"/></w:rPr></w:pPr><w:r><w:rPr><w:b/><w:bCs/></w:rPr><w:t>Tools &amp; Components Used</w:t></w:r></w:p></w:tc><w:tc><w:tcPr><w:tcW w:w="1707" w:type="dxa"/><w:gridSpan w:val="2"/><w:tcBorders><w:top w:val="single" w:color="000000" w:sz="4" w:space="0"/><w:left w:val="single" w:color="000000" w:sz="4" w:space="0"/><w:bottom w:val="single" w:color="000000" w:sz="4" w:space="0"/><w:right w:val="single" w:color="000000" w:sz="4" w:space="0"/></w:tcBorders><w:shd w:val="clear" w:color="auto" w:fill="FFFFFF"/><w:vAlign w:val="center"/></w:tcPr><w:p w14:paraId="03696C17"><w:pPr><w:jc w:val="center"/><w:rPr><w:b/><w:bCs/><w:lang w:val="en-US" w:eastAsia="en-US"/></w:rPr></w:pPr><w:r><w:rPr><w:b/><w:bCs/></w:rPr><w:t>Students Present</w:t></w:r></w:p></w:tc><w:tc><w:tcPr><w:tcW w:w="2106" w:type="dxa"/><w:gridSpan w:val="2"/><w:tcBorders><w:top w:val="single" w:color="000000" w:sz="4" w:space="0"/><w:left w:val="single" w:color="000000" w:sz="4" w:space="0"/><w:bottom w:val="single" w:color="000000" w:sz="4" w:space="0"/><w:right w:val="single" w:color="000000" w:sz="4" w:space="0"/></w:tcBorders><w:shd w:val="clear" w:color="auto" w:fill="FFFFFF"/><w:vAlign w:val="center"/></w:tcPr><w:p w14:paraId="14EDCC0A"><w:pPr><w:jc w:val="center"/><w:rPr><w:b/><w:bCs/><w:lang w:val="en-US" w:eastAsia="en-US"/></w:rPr></w:pPr><w:r><w:rPr><w:b/><w:bCs/></w:rPr><w:t>Remarks</w:t></w:r></w:p></w:tc></w:tr><w:tr w14:paraId="68C3607A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gridBefore w:val="1"/><w:wBefore w:w="279" w:type="dxa"/></w:trPr><w:tc><w:tcPr><w:tcW w:w="1727" w:type="dxa"/></w:tcPr><w:p w14:paraId="6143ADC7"><w:pPr><w:spacing w:after="0" w:line="240" w:lineRule="auto"/><w:rPr><w:highlight w:val="yellow"/></w:rPr></w:pPr></w:p></w:tc><w:tc><w:tcPr><w:tcW w:w="1699" w:type="dxa"/><w:gridSpan w:val="2"/></w:tcPr><w:p w14:paraId="22B3F05C"><w:pPr><w:spacing w:after="0" w:line="240" w:lineRule="auto"/><w:rPr><w:highlight w:val="yellow"/></w:rPr></w:pPr></w:p></w:tc><w:tc><w:tcPr><w:tcW w:w="1730" w:type="dxa"/></w:tcPr><w:p w14:paraId="513A2C95"><w:pPr><w:spacing w:after="0" w:line="240" w:lineRule="auto"/><w:rPr><w:highlight w:val="yellow"/></w:rPr></w:pPr></w:p></w:tc><w:tc><w:tcPr><w:tcW w:w="1735" w:type="dxa"/></w:tcPr><w:p w14:paraId="13F2C4E5"><w:pPr><w:spacing w:after="0" w:line="240" w:lineRule="auto"/><w:rPr><w:highlight w:val="yellow"/></w:rPr></w:pPr></w:p></w:tc><w:tc><w:tcPr><w:tcW w:w="1707" w:type="dxa"/><w:gridSpan w:val="2"/></w:tcPr><w:p w14:paraId="198BD0F9"><w:pPr><w:spacing w:after="0" w:line="240" w:lineRule="auto"/><w:rPr><w:highlight w:val="yellow"/></w:rPr></w:pPr></w:p></w:tc><w:tc><w:tcPr><w:tcW w:w="2106" w:type="dxa"/><w:gridSpan w:val="2"/></w:tcPr><w:p w14:paraId="24B534DA"><w:pPr><w:spacing w:after="0" w:line="240" w:lineRule="auto"/><w:rPr><w:highlight w:val="yellow"/></w:rPr></w:pPr></w:p></w:tc></w:tr><w:tr w14:paraId="512B00B0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gridBefore w:val="1"/><w:wBefore w:w="279" w:type="dxa"/></w:trPr><w:tc><w:tcPr><w:tcW w:w="1727" w:type="dxa"/></w:tcPr><w:p w14:paraId="586C221A"><w:pPr><w:spacing w:after="0" w:line="240" w:lineRule="auto"/><w:rPr><w:highlight w:val="yellow"/></w:rPr></w:pPr></w:p></w:tc><w:tc><w:tcPr><w:tcW w:w="1699" w:type="dxa"/><w:gridSpan w:val="2"/></w:tcPr><w:p w14:paraId="5D5560C6"><w:pPr><w:spacing w:after="0" w:line="240" w:lineRule="auto"/><w:rPr><w:highlight w:val="yellow"/></w:rPr></w:pPr></w:p></w:tc><w:tc><w:tcPr><w:tcW w:w="1730" w:type="dxa"/></w:tcPr><w:p w14:paraId="22A2A931"><w:pPr><w:spacing w:after="0" w:line="240" w:lineRule="auto"/><w:rPr><w:highlight w:val="yellow"/></w:rPr></w:pPr></w:p></w:tc><w:tc><w:tcPr><w:tcW w:w="1735" w:type="dxa"/></w:tcPr><w:p w14:paraId="787E4F23"><w:pPr><w:spacing w:after="0" w:line="240" w:lineRule="auto"/><w:rPr><w:highlight w:val="yellow"/></w:rPr></w:pPr></w:p></w:tc><w:tc><w:tcPr><w:tcW w:w="1707" w:type="dxa"/><w:gridSpan w:val="2"/></w:tcPr><w:p w14:paraId="385A8EED"><w:pPr><w:spacing w:after="0" w:line="240" w:lineRule="auto"/><w:rPr><w:highlight w:val="yellow"/></w:rPr></w:pPr></w:p></w:tc><w:tc><w:tcPr><w:tcW w:w="2106" w:type="dxa"/><w:gridSpan w:val="2"/></w:tcPr><w:p w14:paraId="46A8B121"><w:pPr><w:spacing w:after="0" w:line="240" w:lineRule="auto"/><w:rPr><w:highlight w:val="yellow"/></w:rPr></w:pPr></w:p></w:tc></w:tr><w:tr w14:paraId="369CF311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gridBefore w:val="1"/><w:wBefore w:w="279" w:type="dxa"/></w:trPr><w:tc><w:tcPr><w:tcW w:w="1727" w:type="dxa"/></w:tcPr><w:p w14:paraId="106556BE"><w:pPr><w:spacing w:after="0" w:line="240" w:lineRule="auto"/><w:rPr><w:highlight w:val="yellow"/></w:rPr></w:pPr></w:p></w:tc><w:tc><w:tcPr><w:tcW w:w="1699" w:type="dxa"/><w:gridSpan w:val="2"/></w:tcPr><w:p w14:paraId="1F494AFA"><w:pPr><w:spacing w:after="0" w:line="240" w:lineRule="auto"/><w:rPr><w:highlight w:val="yellow"/></w:rPr></w:pPr></w:p></w:tc><w:tc><w:tcPr><w:tcW w:w="1730" w:type="dxa"/></w:tcPr><w:p w14:paraId="40F56636"><w:pPr><w:spacing w:after="0" w:line="240" w:lineRule="auto"/><w:rPr><w:highlight w:val="yellow"/></w:rPr></w:pPr></w:p></w:tc><w:tc><w:tcPr><w:tcW w:w="1735" w:type="dxa"/></w:tcPr><w:p w14:paraId="3DC2F301"><w:pPr><w:spacing w:after="0" w:line="240" w:lineRule="auto"/><w:rPr><w:highlight w:val="yellow"/></w:rPr></w:pPr></w:p></w:tc><w:tc><w:tcPr><w:tcW w:w="1707" w:type="dxa"/><w:gridSpan w:val="2"/></w:tcPr><w:p w14:paraId="7A6B9ABA"><w:pPr><w:spacing w:after="0" w:line="240" w:lineRule="auto"/><w:rPr><w:highlight w:val="yellow"/></w:rPr></w:pPr></w:p></w:tc><w:tc><w:tcPr><w:tcW w:w="2106" w:type="dxa"/><w:gridSpan w:val="2"/></w:tcPr><w:p w14:paraId="41074E47"><w:pPr><w:spacing w:after="0" w:line="240" w:lineRule="auto"/><w:rPr><w:highlight w:val="yellow"/></w:rPr></w:pPr></w:p></w:tc></w:tr><w:tr w14:paraId="11E42222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gridBefore w:val="1"/><w:wBefore w:w="279" w:type="dxa"/></w:trPr><w:tc><w:tcPr><w:tcW w:w="1727" w:type="dxa"/></w:tcPr><w:p w14:paraId="080DEA67"><w:pPr><w:spacing w:after="0" w:line="240" w:lineRule="auto"/><w:rPr><w:highlight w:val="yellow"/></w:rPr></w:pPr></w:p></w:tc><w:tc><w:tcPr><w:tcW w:w="1699" w:type="dxa"/><w:gridSpan w:val="2"/></w:tcPr><w:p w14:paraId="24C2B6B2"><w:pPr><w:spacing w:after="0" w:line="240" w:lineRule="auto"/><w:rPr><w:highlight w:val="yellow"/></w:rPr></w:pPr></w:p></w:tc><w:tc><w:tcPr><w:tcW w:w="1730" w:type="dxa"/></w:tcPr><w:p w14:paraId="757951E5"><w:pPr><w:spacing w:after="0" w:line="240" w:lineRule="auto"/><w:rPr><w:highlight w:val="yellow"/></w:rPr></w:pPr></w:p></w:tc><w:tc><w:tcPr><w:tcW w:w="1735" w:type="dxa"/></w:tcPr><w:p w14:paraId="3BD19F70"><w:pPr><w:spacing w:after="0" w:line="240" w:lineRule="auto"/><w:rPr><w:highlight w:val="yellow"/></w:rPr></w:pPr></w:p></w:tc><w:tc><w:tcPr><w:tcW w:w="1707" w:type="dxa"/><w:gridSpan w:val="2"/></w:tcPr><w:p w14:paraId="6EA670DF"><w:pPr><w:spacing w:after="0" w:line="240" w:lineRule="auto"/><w:rPr><w:highlight w:val="yellow"/></w:rPr></w:pPr></w:p></w:tc><w:tc><w:tcPr><w:tcW w:w="2106" w:type="dxa"/><w:gridSpan w:val="2"/></w:tcPr><w:p w14:paraId="1A8BE95D"><w:pPr><w:spacing w:after="0" w:line="240" w:lineRule="auto"/><w:rPr><w:highlight w:val="yellow"/></w:rPr></w:pPr></w:p></w:tc></w:tr><w:tr w14:paraId="2FEC0B63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gridBefore w:val="1"/><w:wBefore w:w="279" w:type="dxa"/></w:trPr><w:tc><w:tcPr><w:tcW w:w="1727" w:type="dxa"/></w:tcPr><w:p w14:paraId="2FD88BDA"><w:pPr><w:spacing w:after="0" w:line="240" w:lineRule="auto"/><w:rPr><w:highlight w:val="yellow"/></w:rPr></w:pPr></w:p></w:tc><w:tc><w:tcPr><w:tcW w:w="1699" w:type="dxa"/><w:gridSpan w:val="2"/></w:tcPr><w:p w14:paraId="46A04EF3"><w:pPr><w:spacing w:after="0" w:line="240" w:lineRule="auto"/><w:rPr><w:highlight w:val="yellow"/></w:rPr></w:pPr></w:p></w:tc><w:tc><w:tcPr><w:tcW w:w="1730" w:type="dxa"/></w:tcPr><w:p w14:paraId="1EF60284"><w:pPr><w:spacing w:after="0" w:line="240" w:lineRule="auto"/><w:rPr><w:highlight w:val="yellow"/></w:rPr></w:pPr></w:p></w:tc><w:tc><w:tcPr><w:tcW w:w="1735" w:type="dxa"/></w:tcPr><w:p w14:paraId="6859AD87"><w:pPr><w:spacing w:after="0" w:line="240" w:lineRule="auto"/><w:rPr><w:highlight w:val="yellow"/></w:rPr></w:pPr></w:p></w:tc><w:tc><w:tcPr><w:tcW w:w="1707" w:type="dxa"/><w:gridSpan w:val="2"/></w:tcPr><w:p w14:paraId="03043A76"><w:pPr><w:spacing w:after="0" w:line="240" w:lineRule="auto"/><w:rPr><w:highlight w:val="yellow"/></w:rPr></w:pPr></w:p></w:tc><w:tc><w:tcPr><w:tcW w:w="2106" w:type="dxa"/><w:gridSpan w:val="2"/></w:tcPr><w:p w14:paraId="73D2A2E0"><w:pPr><w:spacing w:after="0" w:line="240" w:lineRule="auto"/><w:rPr><w:highlight w:val="yellow"/></w:rPr></w:pPr></w:p></w:tc></w:tr><w:tr w14:paraId="064542FE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gridBefore w:val="1"/><w:wBefore w:w="279" w:type="dxa"/></w:trPr><w:tc><w:tcPr><w:tcW w:w="1727" w:type="dxa"/></w:tcPr><w:p w14:paraId="1CE9BC9D"><w:pPr><w:spacing w:after="0" w:line="240" w:lineRule="auto"/><w:rPr><w:highlight w:val="yellow"/></w:rPr></w:pPr></w:p></w:tc><w:tc><w:tcPr><w:tcW w:w="1699" w:type="dxa"/><w:gridSpan w:val="2"/></w:tcPr><w:p w14:paraId="5FE66DF8"><w:pPr><w:spacing w:after="0" w:line="240" w:lineRule="auto"/><w:rPr><w:highlight w:val="yellow"/></w:rPr></w:pPr></w:p></w:tc><w:tc><w:tcPr><w:tcW w:w="1730" w:type="dxa"/></w:tcPr><w:p w14:paraId="46BFEA02"><w:pPr><w:spacing w:after="0" w:line="240" w:lineRule="auto"/><w:rPr><w:highlight w:val="yellow"/></w:rPr></w:pPr></w:p></w:tc><w:tc><w:tcPr><w:tcW w:w="1735" w:type="dxa"/></w:tcPr><w:p w14:paraId="337E44C9"><w:pPr><w:spacing w:after="0" w:line="240" w:lineRule="auto"/><w:rPr><w:highlight w:val="yellow"/></w:rPr></w:pPr></w:p></w:tc><w:tc><w:tcPr><w:tcW w:w="1707" w:type="dxa"/><w:gridSpan w:val="2"/></w:tcPr><w:p w14:paraId="0C2C5A51"><w:pPr><w:spacing w:after="0" w:line="240" w:lineRule="auto"/><w:rPr><w:highlight w:val="yellow"/></w:rPr></w:pPr></w:p></w:tc><w:tc><w:tcPr><w:tcW w:w="2106" w:type="dxa"/><w:gridSpan w:val="2"/></w:tcPr><w:p w14:paraId="38F6464B"><w:pPr><w:spacing w:after="0" w:line="240" w:lineRule="auto"/><w:rPr><w:highlight w:val="yellow"/></w:rPr></w:pPr></w:p></w:tc></w:tr><w:tr w14:paraId="3ABA886C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gridBefore w:val="1"/><w:wBefore w:w="279" w:type="dxa"/></w:trPr><w:tc><w:tcPr><w:tcW w:w="1727" w:type="dxa"/></w:tcPr><w:p w14:paraId="598D624F"><w:pPr><w:spacing w:after="0" w:line="240" w:lineRule="auto"/><w:rPr><w:highlight w:val="yellow"/></w:rPr></w:pPr></w:p></w:tc><w:tc><w:tcPr><w:tcW w:w="1699" w:type="dxa"/><w:gridSpan w:val="2"/></w:tcPr><w:p w14:paraId="059D6E44"><w:pPr><w:spacing w:after="0" w:line="240" w:lineRule="auto"/><w:rPr><w:highlight w:val="yellow"/></w:rPr></w:pPr></w:p></w:tc><w:tc><w:tcPr><w:tcW w:w="1730" w:type="dxa"/></w:tcPr><w:p w14:paraId="2464139A"><w:pPr><w:spacing w:after="0" w:line="240" w:lineRule="auto"/><w:rPr><w:highlight w:val="yellow"/></w:rPr></w:pPr></w:p></w:tc><w:tc><w:tcPr><w:tcW w:w="1735" w:type="dxa"/></w:tcPr><w:p w14:paraId="49B01BD8"><w:pPr><w:spacing w:after="0" w:line="240" w:lineRule="auto"/><w:rPr><w:highlight w:val="yellow"/></w:rPr></w:pPr></w:p></w:tc><w:tc><w:tcPr><w:tcW w:w="1707" w:type="dxa"/><w:gridSpan w:val="2"/></w:tcPr><w:p w14:paraId="52D01A0E"><w:pPr><w:spacing w:after="0" w:line="240" w:lineRule="auto"/><w:rPr><w:highlight w:val="yellow"/></w:rPr></w:pPr></w:p></w:tc><w:tc><w:tcPr><w:tcW w:w="2106" w:type="dxa"/><w:gridSpan w:val="2"/></w:tcPr><w:p w14:paraId="2426B77A"><w:pPr><w:spacing w:after="0" w:line="240" w:lineRule="auto"/><w:rPr><w:highlight w:val="yellow"/></w:rPr></w:pPr></w:p></w:tc></w:tr><w:tr w14:paraId="149B47CA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gridBefore w:val="1"/><w:wBefore w:w="279" w:type="dxa"/></w:trPr><w:tc><w:tcPr><w:tcW w:w="1727" w:type="dxa"/></w:tcPr><w:p w14:paraId="512A374A"><w:pPr><w:spacing w:after="0" w:line="240" w:lineRule="auto"/><w:rPr><w:highlight w:val="yellow"/></w:rPr></w:pPr></w:p></w:tc><w:tc><w:tcPr><w:tcW w:w="1699" w:type="dxa"/><w:gridSpan w:val="2"/></w:tcPr><w:p w14:paraId="29A957DB"><w:pPr><w:spacing w:after="0" w:line="240" w:lineRule="auto"/><w:rPr><w:highlight w:val="yellow"/></w:rPr></w:pPr></w:p></w:tc><w:tc><w:tcPr><w:tcW w:w="1730" w:type="dxa"/></w:tcPr><w:p w14:paraId="370C4F21"><w:pPr><w:spacing w:after="0" w:line="240" w:lineRule="auto"/><w:rPr><w:highlight w:val="yellow"/></w:rPr></w:pPr></w:p></w:tc><w:tc><w:tcPr><w:tcW w:w="1735" w:type="dxa"/></w:tcPr><w:p w14:paraId="33704DEC"><w:pPr><w:spacing w:after="0" w:line="240" w:lineRule="auto"/><w:rPr><w:highlight w:val="yellow"/></w:rPr></w:pPr></w:p></w:tc><w:tc><w:tcPr><w:tcW w:w="1707" w:type="dxa"/><w:gridSpan w:val="2"/></w:tcPr><w:p w14:paraId="29DABA75"><w:pPr><w:spacing w:after="0" w:line="240" w:lineRule="auto"/><w:rPr><w:highlight w:val="yellow"/></w:rPr></w:pPr></w:p></w:tc><w:tc><w:tcPr><w:tcW w:w="2106" w:type="dxa"/><w:gridSpan w:val="2"/></w:tcPr><w:p w14:paraId="0EA60FED"><w:pPr><w:spacing w:after="0" w:line="240" w:lineRule="auto"/><w:rPr><w:highlight w:val="yellow"/></w:rPr></w:pPr></w:p></w:tc></w:tr><w:tr w14:paraId="0FD1009C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gridBefore w:val="1"/><w:wBefore w:w="279" w:type="dxa"/></w:trPr><w:tc><w:tcPr><w:tcW w:w="1727" w:type="dxa"/></w:tcPr><w:p w14:paraId="71788917"><w:pPr><w:spacing w:after="0" w:line="240" w:lineRule="auto"/><w:rPr><w:highlight w:val="yellow"/></w:rPr></w:pPr></w:p></w:tc><w:tc><w:tcPr><w:tcW w:w="1699" w:type="dxa"/><w:gridSpan w:val="2"/></w:tcPr><w:p w14:paraId="79D7134D"><w:pPr><w:spacing w:after="0" w:line="240" w:lineRule="auto"/><w:rPr><w:highlight w:val="yellow"/></w:rPr></w:pPr></w:p></w:tc><w:tc><w:tcPr><w:tcW w:w="1730" w:type="dxa"/></w:tcPr><w:p w14:paraId="2B4870B8"><w:pPr><w:spacing w:after="0" w:line="240" w:lineRule="auto"/><w:rPr><w:highlight w:val="yellow"/></w:rPr></w:pPr></w:p></w:tc><w:tc><w:tcPr><w:tcW w:w="1735" w:type="dxa"/></w:tcPr><w:p w14:paraId="6A4B82E5"><w:pPr><w:spacing w:after="0" w:line="240" w:lineRule="auto"/><w:rPr><w:highlight w:val="yellow"/></w:rPr></w:pPr></w:p></w:tc><w:tc><w:tcPr><w:tcW w:w="1707" w:type="dxa"/><w:gridSpan w:val="2"/></w:tcPr><w:p w14:paraId="05DA8789"><w:pPr><w:spacing w:after="0" w:line="240" w:lineRule="auto"/><w:rPr><w:highlight w:val="yellow"/></w:rPr></w:pPr></w:p></w:tc><w:tc><w:tcPr><w:tcW w:w="2106" w:type="dxa"/><w:gridSpan w:val="2"/></w:tcPr><w:p w14:paraId="3BDB8587"><w:pPr><w:spacing w:after="0" w:line="240" w:lineRule="auto"/><w:rPr><w:highlight w:val="yellow"/></w:rPr></w:pPr></w:p></w:tc></w:tr><w:tr w14:paraId="51271017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gridBefore w:val="1"/><w:wBefore w:w="279" w:type="dxa"/></w:trPr><w:tc><w:tcPr><w:tcW w:w="1727" w:type="dxa"/></w:tcPr><w:p w14:paraId="0E4FACC6"><w:pPr><w:spacing w:after="0" w:line="240" w:lineRule="auto"/><w:rPr><w:highlight w:val="yellow"/></w:rPr></w:pPr></w:p></w:tc><w:tc><w:tcPr><w:tcW w:w="1699" w:type="dxa"/><w:gridSpan w:val="2"/></w:tcPr><w:p w14:paraId="25183ADF"><w:pPr><w:spacing w:after="0" w:line="240" w:lineRule="auto"/><w:rPr><w:highlight w:val="yellow"/></w:rPr></w:pPr></w:p></w:tc><w:tc><w:tcPr><w:tcW w:w="1730" w:type="dxa"/></w:tcPr><w:p w14:paraId="12683FFE"><w:pPr><w:spacing w:after="0" w:line="240" w:lineRule="auto"/><w:rPr><w:highlight w:val="yellow"/></w:rPr></w:pPr></w:p></w:tc><w:tc><w:tcPr><w:tcW w:w="1735" w:type="dxa"/></w:tcPr><w:p w14:paraId="2F6F1B54"><w:pPr><w:spacing w:after="0" w:line="240" w:lineRule="auto"/><w:rPr><w:highlight w:val="yellow"/></w:rPr></w:pPr></w:p></w:tc><w:tc><w:tcPr><w:tcW w:w="1707" w:type="dxa"/><w:gridSpan w:val="2"/></w:tcPr><w:p w14:paraId="69425ECB"><w:pPr><w:spacing w:after="0" w:line="240" w:lineRule="auto"/><w:rPr><w:highlight w:val="yellow"/></w:rPr></w:pPr></w:p></w:tc><w:tc><w:tcPr><w:tcW w:w="2106" w:type="dxa"/><w:gridSpan w:val="2"/></w:tcPr><w:p w14:paraId="63F0D43C"><w:pPr><w:spacing w:after="0" w:line="240" w:lineRule="auto"/><w:rPr><w:highlight w:val="yellow"/></w:rPr></w:pPr></w:p></w:tc></w:tr><w:tr w14:paraId="451627F1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gridBefore w:val="1"/><w:wBefore w:w="279" w:type="dxa"/></w:trPr><w:tc><w:tcPr><w:tcW w:w="1727" w:type="dxa"/></w:tcPr><w:p w14:paraId="41707B17"><w:pPr><w:spacing w:after="0" w:line="240" w:lineRule="auto"/><w:rPr><w:highlight w:val="yellow"/></w:rPr></w:pPr></w:p></w:tc><w:tc><w:tcPr><w:tcW w:w="1699" w:type="dxa"/><w:gridSpan w:val="2"/></w:tcPr><w:p w14:paraId="4033DC07"><w:pPr><w:spacing w:after="0" w:line="240" w:lineRule="auto"/><w:rPr><w:highlight w:val="yellow"/></w:rPr></w:pPr></w:p></w:tc><w:tc><w:tcPr><w:tcW w:w="1730" w:type="dxa"/></w:tcPr><w:p w14:paraId="5FC81336"><w:pPr><w:spacing w:after="0" w:line="240" w:lineRule="auto"/><w:rPr><w:highlight w:val="yellow"/></w:rPr></w:pPr></w:p></w:tc><w:tc><w:tcPr><w:tcW w:w="1735" w:type="dxa"/></w:tcPr><w:p w14:paraId="21882441"><w:pPr><w:spacing w:after="0" w:line="240" w:lineRule="auto"/><w:rPr><w:highlight w:val="yellow"/></w:rPr></w:pPr></w:p></w:tc><w:tc><w:tcPr><w:tcW w:w="1707" w:type="dxa"/><w:gridSpan w:val="2"/></w:tcPr><w:p w14:paraId="18D7AAEB"><w:pPr><w:spacing w:after="0" w:line="240" w:lineRule="auto"/><w:rPr><w:highlight w:val="yellow"/></w:rPr></w:pPr></w:p></w:tc><w:tc><w:tcPr><w:tcW w:w="2106" w:type="dxa"/><w:gridSpan w:val="2"/></w:tcPr><w:p w14:paraId="0104E594"><w:pPr><w:spacing w:after="0" w:line="240" w:lineRule="auto"/><w:rPr><w:highlight w:val="yellow"/></w:rPr></w:pPr></w:p></w:tc></w:tr><w:tr w14:paraId="42F280F5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gridBefore w:val="1"/><w:wBefore w:w="279" w:type="dxa"/></w:trPr><w:tc><w:tcPr><w:tcW w:w="1727" w:type="dxa"/></w:tcPr><w:p w14:paraId="67708B9B"><w:pPr><w:spacing w:after="0" w:line="240" w:lineRule="auto"/><w:rPr><w:highlight w:val="yellow"/></w:rPr></w:pPr></w:p></w:tc><w:tc><w:tcPr><w:tcW w:w="1699" w:type="dxa"/><w:gridSpan w:val="2"/></w:tcPr><w:p w14:paraId="69059720"><w:pPr><w:spacing w:after="0" w:line="240" w:lineRule="auto"/><w:rPr><w:highlight w:val="yellow"/></w:rPr></w:pPr></w:p></w:tc><w:tc><w:tcPr><w:tcW w:w="1730" w:type="dxa"/></w:tcPr><w:p w14:paraId="551F40BC"><w:pPr><w:spacing w:after="0" w:line="240" w:lineRule="auto"/><w:rPr><w:highlight w:val="yellow"/></w:rPr></w:pPr></w:p></w:tc><w:tc><w:tcPr><w:tcW w:w="1735" w:type="dxa"/></w:tcPr><w:p w14:paraId="161342B6"><w:pPr><w:spacing w:after="0" w:line="240" w:lineRule="auto"/><w:rPr><w:highlight w:val="yellow"/></w:rPr></w:pPr></w:p></w:tc><w:tc><w:tcPr><w:tcW w:w="1707" w:type="dxa"/><w:gridSpan w:val="2"/></w:tcPr><w:p w14:paraId="64EE48D6"><w:pPr><w:spacing w:after="0" w:line="240" w:lineRule="auto"/><w:rPr><w:highlight w:val="yellow"/></w:rPr></w:pPr></w:p></w:tc><w:tc><w:tcPr><w:tcW w:w="2106" w:type="dxa"/><w:gridSpan w:val="2"/></w:tcPr><w:p w14:paraId="764A9ACE"><w:pPr><w:spacing w:after="0" w:line="240" w:lineRule="auto"/><w:rPr><w:highlight w:val="yellow"/></w:rPr></w:pPr></w:p></w:tc></w:tr><w:tr w14:paraId="46C6B622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gridBefore w:val="1"/><w:wBefore w:w="279" w:type="dxa"/></w:trPr><w:tc><w:tcPr><w:tcW w:w="1727" w:type="dxa"/></w:tcPr><w:p w14:paraId="45B4440C"><w:pPr><w:spacing w:after="0" w:line="240" w:lineRule="auto"/><w:rPr><w:highlight w:val="yellow"/></w:rPr></w:pPr></w:p></w:tc><w:tc><w:tcPr><w:tcW w:w="1699" w:type="dxa"/><w:gridSpan w:val="2"/></w:tcPr><w:p w14:paraId="7F02B1AC"><w:pPr><w:spacing w:after="0" w:line="240" w:lineRule="auto"/><w:rPr><w:highlight w:val="yellow"/></w:rPr></w:pPr></w:p></w:tc><w:tc><w:tcPr><w:tcW w:w="1730" w:type="dxa"/></w:tcPr><w:p w14:paraId="171397DD"><w:pPr><w:spacing w:after="0" w:line="240" w:lineRule="auto"/><w:rPr><w:highlight w:val="yellow"/></w:rPr></w:pPr></w:p></w:tc><w:tc><w:tcPr><w:tcW w:w="1735" w:type="dxa"/></w:tcPr><w:p w14:paraId="2F8F3B3D"><w:pPr><w:spacing w:after="0" w:line="240" w:lineRule="auto"/><w:rPr><w:highlight w:val="yellow"/></w:rPr></w:pPr></w:p></w:tc><w:tc><w:tcPr><w:tcW w:w="1707" w:type="dxa"/><w:gridSpan w:val="2"/></w:tcPr><w:p w14:paraId="41D3F219"><w:pPr><w:spacing w:after="0" w:line="240" w:lineRule="auto"/><w:rPr><w:highlight w:val="yellow"/></w:rPr></w:pPr></w:p></w:tc><w:tc><w:tcPr><w:tcW w:w="2106" w:type="dxa"/><w:gridSpan w:val="2"/></w:tcPr><w:p w14:paraId="51AFA055"><w:pPr><w:spacing w:after="0" w:line="240" w:lineRule="auto"/><w:rPr><w:highlight w:val="yellow"/></w:rPr></w:pPr></w:p></w:tc></w:tr><w:tr w14:paraId="102746AE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gridBefore w:val="1"/><w:wBefore w:w="279" w:type="dxa"/></w:trPr><w:tc><w:tcPr><w:tcW w:w="1727" w:type="dxa"/></w:tcPr><w:p w14:paraId="21E9D9BF"><w:pPr><w:spacing w:after="0" w:line="240" w:lineRule="auto"/><w:rPr><w:highlight w:val="yellow"/></w:rPr></w:pPr></w:p></w:tc><w:tc><w:tcPr><w:tcW w:w="1699" w:type="dxa"/><w:gridSpan w:val="2"/></w:tcPr><w:p w14:paraId="5CF260CE"><w:pPr><w:spacing w:after="0" w:line="240" w:lineRule="auto"/><w:rPr><w:highlight w:val="yellow"/></w:rPr></w:pPr></w:p></w:tc><w:tc><w:tcPr><w:tcW w:w="1730" w:type="dxa"/></w:tcPr><w:p w14:paraId="65C5AA61"><w:pPr><w:spacing w:after="0" w:line="240" w:lineRule="auto"/><w:rPr><w:highlight w:val="yellow"/></w:rPr></w:pPr></w:p></w:tc><w:tc><w:tcPr><w:tcW w:w="1735" w:type="dxa"/></w:tcPr><w:p w14:paraId="1C3A7792"><w:pPr><w:spacing w:after="0" w:line="240" w:lineRule="auto"/><w:rPr><w:highlight w:val="yellow"/></w:rPr></w:pPr></w:p></w:tc><w:tc><w:tcPr><w:tcW w:w="1707" w:type="dxa"/><w:gridSpan w:val="2"/></w:tcPr><w:p w14:paraId="0F8AA8D9"><w:pPr><w:spacing w:after="0" w:line="240" w:lineRule="auto"/><w:rPr><w:highlight w:val="yellow"/></w:rPr></w:pPr></w:p></w:tc><w:tc><w:tcPr><w:tcW w:w="2106" w:type="dxa"/><w:gridSpan w:val="2"/></w:tcPr><w:p w14:paraId="0F06BD4D"><w:pPr><w:spacing w:after="0" w:line="240" w:lineRule="auto"/><w:rPr><w:highlight w:val="yellow"/></w:rPr></w:pPr></w:p></w:tc></w:tr><w:tr w14:paraId="4EC63282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gridBefore w:val="1"/><w:wBefore w:w="279" w:type="dxa"/></w:trPr><w:tc><w:tcPr><w:tcW w:w="1727" w:type="dxa"/></w:tcPr><w:p w14:paraId="28D4E476"><w:pPr><w:spacing w:after="0" w:line="240" w:lineRule="auto"/><w:rPr><w:highlight w:val="yellow"/></w:rPr></w:pPr></w:p></w:tc><w:tc><w:tcPr><w:tcW w:w="1699" w:type="dxa"/><w:gridSpan w:val="2"/></w:tcPr><w:p w14:paraId="753A9FF2"><w:pPr><w:spacing w:after="0" w:line="240" w:lineRule="auto"/><w:rPr><w:highlight w:val="yellow"/></w:rPr></w:pPr></w:p></w:tc><w:tc><w:tcPr><w:tcW w:w="1730" w:type="dxa"/></w:tcPr><w:p w14:paraId="09D100AC"><w:pPr><w:spacing w:after="0" w:line="240" w:lineRule="auto"/><w:rPr><w:highlight w:val="yellow"/></w:rPr></w:pPr></w:p></w:tc><w:tc><w:tcPr><w:tcW w:w="1735" w:type="dxa"/></w:tcPr><w:p w14:paraId="01DEC2A3"><w:pPr><w:spacing w:after="0" w:line="240" w:lineRule="auto"/><w:rPr><w:highlight w:val="yellow"/></w:rPr></w:pPr></w:p></w:tc><w:tc><w:tcPr><w:tcW w:w="1707" w:type="dxa"/><w:gridSpan w:val="2"/></w:tcPr><w:p w14:paraId="01F996D2"><w:pPr><w:spacing w:after="0" w:line="240" w:lineRule="auto"/><w:rPr><w:highlight w:val="yellow"/></w:rPr></w:pPr></w:p></w:tc><w:tc><w:tcPr><w:tcW w:w="2106" w:type="dxa"/><w:gridSpan w:val="2"/></w:tcPr><w:p w14:paraId="38D7451B"><w:pPr><w:spacing w:after="0" w:line="240" w:lineRule="auto"/><w:rPr><w:highlight w:val="yellow"/></w:rPr></w:pPr></w:p></w:tc></w:tr></w:tbl><w:p w14:paraId="1BBFDA73"><w:pPr><w:spacing w:before="80" w:after="120"/><w:rPr><w:i/><w:iCs/><w:color w:val="595959"/><w:sz w:val="19"/><w:szCs w:val="19"/></w:rPr></w:pPr><w:r><w:rPr><w:i/><w:iCs/><w:color w:val="595959"/><w:sz w:val="19"/><w:szCs w:val="19"/></w:rPr><w:t>Note: One row per session. Minimum 70% of session time must be hands-on. HoI to attest weekly; Master Trainer to review during field visits.</w:t></w:r></w:p><w:p w14:paraId="7C0DB9EC"><w:pPr><w:spacing w:before="80" w:after="120"/><w:rPr><w:i/><w:iCs/><w:color w:val="595959"/><w:sz w:val="19"/><w:szCs w:val="19"/></w:rPr></w:pPr></w:p><w:tbl><w:tblPr><w:tblStyle w:val="12"/><w:tblpPr w:leftFromText="180" w:rightFromText="180" w:vertAnchor="text" w:horzAnchor="page" w:tblpX="629" w:tblpY="358"/><w:tblOverlap w:val="never"/><w:tblW w:w="10709" w:type="dxa"/><w:tblInd w:w="0" w:type="dxa"/><w:tblLayout w:type="autofit"/><w:tblCellMar><w:top w:w="0" w:type="dxa"/><w:left w:w="10" w:type="dxa"/><w:bottom w:w="0" w:type="dxa"/><w:right w:w="10" w:type="dxa"/></w:tblCellMar></w:tblPr><w:tblGrid><w:gridCol w:w="5158"/><w:gridCol w:w="5551"/></w:tblGrid><w:tr w14:paraId="2470058E"><w:tblPrEx><w:tblCellMar><w:top w:w="0" w:type="dxa"/><w:left w:w="10" w:type="dxa"/><w:bottom w:w="0" w:type="dxa"/><w:right w:w="10" w:type="dxa"/></w:tblCellMar></w:tblPrEx><w:tc><w:tcPr><w:tcW w:w="5158" w:type="dxa"/></w:tcPr><w:p w14:paraId="1F0AA1ED"><w:pPr><w:spacing w:before="500"/><w:jc w:val="center"/></w:pPr><w:r><w:rPr><w:sz w:val="20"/><w:szCs w:val="20"/></w:rPr><w:t>____________________________</w:t></w:r></w:p><w:p w14:paraId="08F84EF5"><w:pPr><w:jc w:val="center"/></w:pPr><w:r><w:rPr><w:b/><w:bCs/><w:sz w:val="20"/><w:szCs w:val="20"/></w:rPr><w:t>ATL Trainer</w:t></w:r></w:p><w:p w14:paraId="4544FA8D"><w:pPr><w:jc w:val="center"/></w:pPr><w:r><w:rPr><w:color w:val="595959"/><w:sz w:val="18"/><w:szCs w:val="18"/></w:rPr><w:t>Name / Designation / Date &amp; Seal</w:t></w:r></w:p></w:tc><w:tc><w:tcPr><w:tcW w:w="5551" w:type="dxa"/></w:tcPr><w:p w14:paraId="5D76699F"><w:pPr><w:spacing w:before="500"/><w:jc w:val="center"/></w:pPr><w:r><w:rPr><w:sz w:val="20"/><w:szCs w:val="20"/></w:rPr><w:t>____________________________</w:t></w:r></w:p><w:p w14:paraId="12CC5FFD"><w:pPr><w:jc w:val="center"/></w:pPr><w:r><w:rPr><w:b/><w:bCs/><w:sz w:val="20"/><w:szCs w:val="20"/></w:rPr><w:t>Head of Institution (Weekly Attestation)</w:t></w:r></w:p><w:p w14:paraId="606C5E99"><w:pPr><w:jc w:val="center"/></w:pPr><w:r><w:rPr><w:color w:val="595959"/><w:sz w:val="18"/><w:szCs w:val="18"/></w:rPr><w:t>Name / Designation / Date &amp; Seal</w:t></w:r></w:p></w:tc></w:tr></w:tbl><w:p w14:paraId="77618A76"/><w:p w14:paraId="54504A8A"><w:r><w:br w:type="page"/></w:r></w:p><w:tbl><w:tblPr><w:tblStyle w:val="12"/><w:tblW w:w="0" w:type="auto"/><w:tblInd w:w="0" w:type="dxa"/><w:tblLayout w:type="autofit"/><w:tblCellMar><w:top w:w="0" w:type="dxa"/><w:left w:w="108" w:type="dxa"/><w:bottom w:w="0" w:type="dxa"/><w:right w:w="108" w:type="dxa"/></w:tblCellMar></w:tblPr><w:tblGrid><w:gridCol w:w="2219"/><w:gridCol w:w="5495"/><w:gridCol w:w="2969"/></w:tblGrid><w:tr w14:paraId="1C9A982E"><w:tblPrEx></w:body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E928F7"/>
    <w:rsid w:val="1BAD7475"/>
    <w:rsid w:val="1D4F0985"/>
    <w:rsid w:val="4CBA7DEE"/>
    <w:rsid w:val="589B67A1"/>
    <w:rsid w:val="63D2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145</Words>
  <Characters>1230</Characters>
  <Lines>0</Lines>
  <Paragraphs>0</Paragraphs>
  <TotalTime>2</TotalTime>
  <ScaleCrop>false</ScaleCrop>
  <LinksUpToDate>false</LinksUpToDate>
  <CharactersWithSpaces>1365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Pushpa Lm</cp:lastModifiedBy>
  <dcterms:modified xsi:type="dcterms:W3CDTF">2026-07-10T10:21:07Z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eyJoZGlkIjoiNmQ2YWM1ZTgyYWRiZDIzZmQwNzMyOWVjYzFhZDE2N2UiLCJ1c2VySWQiOiI1Njc0NDg3NTMzMTkifQ==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C76612ECDE434B59A6AE1F4FA1693750_13</vt:lpwstr>
  </property>
</Properties>
</file>